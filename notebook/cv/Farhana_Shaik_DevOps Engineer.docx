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2137DA2" w14:textId="77777777" w:rsidR="0028768A" w:rsidRPr="00F57D9C" w:rsidRDefault="0028768A" w:rsidP="0028768A">
      <w:pPr>
        <w:pStyle w:val="divdocumentdivname"/>
        <w:spacing w:line="240" w:lineRule="auto"/>
        <w:ind w:left="2160" w:firstLine="720"/>
        <w:rPr>
          <w:rFonts w:ascii="Century Gothic" w:eastAsia="Century Gothic" w:hAnsi="Century Gothic" w:cs="Century Gothic"/>
          <w:b/>
          <w:bCs/>
          <w:caps/>
          <w:sz w:val="48"/>
          <w:szCs w:val="20"/>
        </w:rPr>
      </w:pPr>
      <w:r>
        <w:rPr>
          <w:rFonts w:ascii="Century Gothic" w:eastAsia="Century Gothic" w:hAnsi="Century Gothic" w:cs="Century Gothic"/>
          <w:b/>
          <w:bCs/>
          <w:caps/>
          <w:noProof/>
          <w:sz w:val="56"/>
          <w:szCs w:val="20"/>
        </w:rPr>
        <w:drawing>
          <wp:anchor distT="0" distB="0" distL="114300" distR="114300" simplePos="0" relativeHeight="251664384" behindDoc="1" locked="0" layoutInCell="1" allowOverlap="1" wp14:anchorId="1BCB28BF" wp14:editId="5BE6E055">
            <wp:simplePos x="0" y="0"/>
            <wp:positionH relativeFrom="column">
              <wp:posOffset>-260350</wp:posOffset>
            </wp:positionH>
            <wp:positionV relativeFrom="paragraph">
              <wp:posOffset>-254000</wp:posOffset>
            </wp:positionV>
            <wp:extent cx="1123950" cy="850900"/>
            <wp:effectExtent l="0" t="0" r="0" b="0"/>
            <wp:wrapNone/>
            <wp:docPr id="1000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1123950" cy="850900"/>
                    </a:xfrm>
                    <a:prstGeom prst="rect">
                      <a:avLst/>
                    </a:prstGeom>
                    <a:noFill/>
                    <a:ln w="9525">
                      <a:noFill/>
                      <a:miter lim="800000"/>
                      <a:headEnd/>
                      <a:tailEnd/>
                    </a:ln>
                  </pic:spPr>
                </pic:pic>
              </a:graphicData>
            </a:graphic>
          </wp:anchor>
        </w:drawing>
      </w:r>
      <w:r>
        <w:rPr>
          <w:rStyle w:val="span"/>
          <w:rFonts w:ascii="Century Gothic" w:eastAsia="Century Gothic" w:hAnsi="Century Gothic" w:cs="Century Gothic"/>
          <w:b/>
          <w:bCs/>
          <w:caps/>
          <w:sz w:val="56"/>
          <w:szCs w:val="20"/>
        </w:rPr>
        <w:t>fARHANA SHAIK</w:t>
      </w:r>
    </w:p>
    <w:p w14:paraId="70C79D2B" w14:textId="2B5F2D47" w:rsidR="0028768A" w:rsidRDefault="0028768A" w:rsidP="0028768A">
      <w:pPr>
        <w:pStyle w:val="divaddress"/>
        <w:pBdr>
          <w:bottom w:val="none" w:sz="0" w:space="6" w:color="auto"/>
        </w:pBdr>
        <w:spacing w:before="240" w:after="100" w:afterAutospacing="1" w:line="240" w:lineRule="auto"/>
        <w:jc w:val="left"/>
        <w:rPr>
          <w:rFonts w:ascii="Century Gothic" w:eastAsia="Century Gothic" w:hAnsi="Century Gothic" w:cs="Century Gothic"/>
          <w:sz w:val="22"/>
        </w:rPr>
      </w:pPr>
      <w:r>
        <w:rPr>
          <w:noProof/>
        </w:rPr>
        <w:drawing>
          <wp:anchor distT="0" distB="0" distL="114300" distR="114300" simplePos="0" relativeHeight="251660288" behindDoc="0" locked="0" layoutInCell="1" allowOverlap="1" wp14:anchorId="4338F884" wp14:editId="7BA2BF69">
            <wp:simplePos x="0" y="0"/>
            <wp:positionH relativeFrom="column">
              <wp:posOffset>-209550</wp:posOffset>
            </wp:positionH>
            <wp:positionV relativeFrom="paragraph">
              <wp:posOffset>160655</wp:posOffset>
            </wp:positionV>
            <wp:extent cx="200025" cy="200025"/>
            <wp:effectExtent l="19050" t="0" r="9525" b="0"/>
            <wp:wrapNone/>
            <wp:docPr id="100005" name="Picture 1" descr="C:\Users\ram\AppData\Local\Microsoft\Windows\INetCache\Content.Word\1024px-Phone_sign_font_aweso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AppData\Local\Microsoft\Windows\INetCache\Content.Word\1024px-Phone_sign_font_awesome.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D9608B8" wp14:editId="6FD95222">
            <wp:simplePos x="0" y="0"/>
            <wp:positionH relativeFrom="column">
              <wp:posOffset>2362200</wp:posOffset>
            </wp:positionH>
            <wp:positionV relativeFrom="paragraph">
              <wp:posOffset>130175</wp:posOffset>
            </wp:positionV>
            <wp:extent cx="180975" cy="180975"/>
            <wp:effectExtent l="0" t="0" r="9525" b="9525"/>
            <wp:wrapNone/>
            <wp:docPr id="100007" name="Picture 2" descr="C:\Users\ram\AppData\Local\Microsoft\Windows\INetCache\Content.Word\666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m\AppData\Local\Microsoft\Windows\INetCache\Content.Word\66616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anchor>
        </w:drawing>
      </w:r>
      <w:r w:rsidR="009253F4">
        <w:rPr>
          <w:rFonts w:ascii="Century Gothic" w:eastAsia="Century Gothic" w:hAnsi="Century Gothic" w:cs="Century Gothic"/>
          <w:b/>
          <w:bCs/>
          <w:noProof/>
          <w:color w:val="2E74B5" w:themeColor="accent1" w:themeShade="BF"/>
          <w:u w:val="single"/>
          <w:lang w:val="en-IN" w:eastAsia="en-IN"/>
        </w:rPr>
        <mc:AlternateContent>
          <mc:Choice Requires="wps">
            <w:drawing>
              <wp:anchor distT="4294967295" distB="4294967295" distL="114300" distR="114300" simplePos="0" relativeHeight="251662336" behindDoc="0" locked="0" layoutInCell="1" allowOverlap="1" wp14:anchorId="7F30D3A4" wp14:editId="486D7CF2">
                <wp:simplePos x="0" y="0"/>
                <wp:positionH relativeFrom="column">
                  <wp:posOffset>-1166495</wp:posOffset>
                </wp:positionH>
                <wp:positionV relativeFrom="paragraph">
                  <wp:posOffset>462914</wp:posOffset>
                </wp:positionV>
                <wp:extent cx="7130415" cy="0"/>
                <wp:effectExtent l="0" t="0" r="0" b="0"/>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30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2CC9C9" id="_x0000_t32" coordsize="21600,21600" o:spt="32" o:oned="t" path="m,l21600,21600e" filled="f">
                <v:path arrowok="t" fillok="f" o:connecttype="none"/>
                <o:lock v:ext="edit" shapetype="t"/>
              </v:shapetype>
              <v:shape id="AutoShape 5" o:spid="_x0000_s1026" type="#_x0000_t32" style="position:absolute;margin-left:-91.85pt;margin-top:36.45pt;width:561.4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"/>
            </w:pict>
          </mc:Fallback>
        </mc:AlternateContent>
      </w:r>
      <w:r>
        <w:rPr>
          <w:rStyle w:val="span"/>
          <w:rFonts w:ascii="Century Gothic" w:eastAsia="Century Gothic" w:hAnsi="Century Gothic" w:cs="Century Gothic"/>
          <w:sz w:val="20"/>
          <w:szCs w:val="20"/>
        </w:rPr>
        <w:t>+</w:t>
      </w:r>
      <w:r w:rsidRPr="0025034A">
        <w:rPr>
          <w:rStyle w:val="span"/>
          <w:rFonts w:ascii="Century Gothic" w:eastAsia="Century Gothic" w:hAnsi="Century Gothic" w:cs="Century Gothic"/>
          <w:vanish/>
          <w:sz w:val="22"/>
          <w:szCs w:val="20"/>
        </w:rPr>
        <w:t>500003, Hyderabad, TG</w:t>
      </w:r>
      <w:r>
        <w:rPr>
          <w:rStyle w:val="span"/>
          <w:rFonts w:ascii="Century Gothic" w:eastAsia="Century Gothic" w:hAnsi="Century Gothic" w:cs="Century Gothic"/>
          <w:szCs w:val="20"/>
        </w:rPr>
        <w:t xml:space="preserve">1 (380)-231-0808                                </w:t>
      </w:r>
      <w:hyperlink r:id="rId11" w:history="1">
        <w:r w:rsidR="004B0D7F" w:rsidRPr="00C4520A">
          <w:rPr>
            <w:rStyle w:val="Hyperlink"/>
            <w:rFonts w:ascii="Century Gothic" w:eastAsia="Century Gothic" w:hAnsi="Century Gothic" w:cs="Century Gothic"/>
            <w:sz w:val="22"/>
          </w:rPr>
          <w:t>skfarhana1218@gmail.com</w:t>
        </w:r>
      </w:hyperlink>
      <w:r w:rsidR="004B0D7F">
        <w:rPr>
          <w:rFonts w:ascii="Century Gothic" w:eastAsia="Century Gothic" w:hAnsi="Century Gothic" w:cs="Century Gothic"/>
          <w:sz w:val="22"/>
        </w:rPr>
        <w:t xml:space="preserve"> </w:t>
      </w:r>
    </w:p>
    <w:p w14:paraId="34E57B6D" w14:textId="77777777" w:rsidR="004B0D7F" w:rsidRPr="004B0D7F" w:rsidRDefault="004B0D7F" w:rsidP="0028768A">
      <w:pPr>
        <w:pStyle w:val="divaddress"/>
        <w:pBdr>
          <w:bottom w:val="none" w:sz="0" w:space="6" w:color="auto"/>
        </w:pBdr>
        <w:spacing w:before="240" w:after="100" w:afterAutospacing="1" w:line="240" w:lineRule="auto"/>
        <w:jc w:val="left"/>
        <w:rPr>
          <w:rFonts w:ascii="Century Gothic" w:eastAsia="Century Gothic" w:hAnsi="Century Gothic" w:cs="Century Gothic"/>
          <w:i/>
          <w:color w:val="0D0D0D" w:themeColor="text1" w:themeTint="F2"/>
          <w:sz w:val="16"/>
          <w:szCs w:val="16"/>
        </w:rPr>
      </w:pPr>
      <w:r>
        <w:rPr>
          <w:rFonts w:ascii="Century Gothic" w:eastAsia="Century Gothic" w:hAnsi="Century Gothic" w:cs="Century Gothic"/>
          <w:sz w:val="22"/>
        </w:rPr>
        <w:t xml:space="preserve">                                                                                             </w:t>
      </w:r>
      <w:r w:rsidRPr="004B0D7F">
        <w:rPr>
          <w:rFonts w:ascii="Century Gothic" w:eastAsia="Century Gothic" w:hAnsi="Century Gothic" w:cs="Century Gothic"/>
          <w:i/>
          <w:sz w:val="16"/>
          <w:szCs w:val="16"/>
        </w:rPr>
        <w:t>LinkedIn: https://www.linkedin.com/in/farhana-shaik-0528818b/</w:t>
      </w:r>
    </w:p>
    <w:p w14:paraId="62BCC15D" w14:textId="77777777" w:rsidR="0028768A" w:rsidRPr="005C2DD3" w:rsidRDefault="0028768A" w:rsidP="0028768A">
      <w:pPr>
        <w:pStyle w:val="divdocumentdivsectiontitle"/>
        <w:spacing w:before="240" w:after="120" w:line="240" w:lineRule="auto"/>
        <w:rPr>
          <w:rFonts w:ascii="Century Gothic" w:eastAsia="Century Gothic" w:hAnsi="Century Gothic" w:cs="Century Gothic"/>
          <w:b/>
          <w:bCs/>
          <w:color w:val="2E74B5" w:themeColor="accent1" w:themeShade="BF"/>
          <w:szCs w:val="20"/>
          <w:u w:val="single"/>
        </w:rPr>
      </w:pPr>
      <w:r w:rsidRPr="005C2DD3">
        <w:rPr>
          <w:rFonts w:ascii="Century Gothic" w:eastAsia="Century Gothic" w:hAnsi="Century Gothic" w:cs="Century Gothic"/>
          <w:b/>
          <w:bCs/>
          <w:color w:val="2E74B5" w:themeColor="accent1" w:themeShade="BF"/>
          <w:szCs w:val="20"/>
          <w:u w:val="single"/>
        </w:rPr>
        <w:t>Professional Summary</w:t>
      </w:r>
    </w:p>
    <w:p w14:paraId="7E52F289" w14:textId="77777777" w:rsidR="0028768A" w:rsidRDefault="0028768A" w:rsidP="0028768A">
      <w:pPr>
        <w:pStyle w:val="ulli"/>
        <w:numPr>
          <w:ilvl w:val="0"/>
          <w:numId w:val="3"/>
        </w:numPr>
        <w:spacing w:line="240" w:lineRule="auto"/>
        <w:rPr>
          <w:rFonts w:ascii="Century Gothic" w:eastAsia="Century Gothic" w:hAnsi="Century Gothic" w:cs="Century Gothic"/>
          <w:color w:val="0D0D0D" w:themeColor="text1" w:themeTint="F2"/>
          <w:sz w:val="20"/>
          <w:szCs w:val="20"/>
        </w:rPr>
      </w:pPr>
      <w:r w:rsidRPr="00FC7159">
        <w:rPr>
          <w:rFonts w:ascii="Century Gothic" w:eastAsia="Century Gothic" w:hAnsi="Century Gothic" w:cs="Century Gothic"/>
          <w:color w:val="0D0D0D" w:themeColor="text1" w:themeTint="F2"/>
          <w:sz w:val="20"/>
          <w:szCs w:val="20"/>
        </w:rPr>
        <w:t>Successful IT Professional with</w:t>
      </w:r>
      <w:r>
        <w:rPr>
          <w:rFonts w:ascii="Century Gothic" w:eastAsia="Century Gothic" w:hAnsi="Century Gothic" w:cs="Century Gothic"/>
          <w:color w:val="0D0D0D" w:themeColor="text1" w:themeTint="F2"/>
          <w:sz w:val="20"/>
          <w:szCs w:val="20"/>
        </w:rPr>
        <w:t xml:space="preserve"> around</w:t>
      </w:r>
      <w:r w:rsidRPr="00FC7159">
        <w:rPr>
          <w:rFonts w:ascii="Century Gothic" w:eastAsia="Century Gothic" w:hAnsi="Century Gothic" w:cs="Century Gothic"/>
          <w:color w:val="0D0D0D" w:themeColor="text1" w:themeTint="F2"/>
          <w:sz w:val="20"/>
          <w:szCs w:val="20"/>
        </w:rPr>
        <w:t xml:space="preserve"> </w:t>
      </w:r>
      <w:r>
        <w:rPr>
          <w:rFonts w:ascii="Century Gothic" w:eastAsia="Century Gothic" w:hAnsi="Century Gothic" w:cs="Century Gothic"/>
          <w:color w:val="0D0D0D" w:themeColor="text1" w:themeTint="F2"/>
          <w:sz w:val="20"/>
          <w:szCs w:val="20"/>
        </w:rPr>
        <w:t>8</w:t>
      </w:r>
      <w:r w:rsidRPr="00FC7159">
        <w:rPr>
          <w:rFonts w:ascii="Century Gothic" w:eastAsia="Century Gothic" w:hAnsi="Century Gothic" w:cs="Century Gothic"/>
          <w:color w:val="0D0D0D" w:themeColor="text1" w:themeTint="F2"/>
          <w:sz w:val="20"/>
          <w:szCs w:val="20"/>
        </w:rPr>
        <w:t xml:space="preserve"> years of exper</w:t>
      </w:r>
      <w:r>
        <w:rPr>
          <w:rFonts w:ascii="Century Gothic" w:eastAsia="Century Gothic" w:hAnsi="Century Gothic" w:cs="Century Gothic"/>
          <w:color w:val="0D0D0D" w:themeColor="text1" w:themeTint="F2"/>
          <w:sz w:val="20"/>
          <w:szCs w:val="20"/>
        </w:rPr>
        <w:t xml:space="preserve">ience in DevOps, Cloud </w:t>
      </w:r>
      <w:r w:rsidRPr="00FC7159">
        <w:rPr>
          <w:rFonts w:ascii="Century Gothic" w:eastAsia="Century Gothic" w:hAnsi="Century Gothic" w:cs="Century Gothic"/>
          <w:color w:val="0D0D0D" w:themeColor="text1" w:themeTint="F2"/>
          <w:sz w:val="20"/>
          <w:szCs w:val="20"/>
        </w:rPr>
        <w:t>,System engineering, Build and Release Management. Understands and manages the space between operations and development to quickly deliver code to customers. Has experience with the cloud, as well as DevOps Automation Development for Linux systems. S</w:t>
      </w:r>
      <w:r>
        <w:rPr>
          <w:rFonts w:ascii="Century Gothic" w:eastAsia="Century Gothic" w:hAnsi="Century Gothic" w:cs="Century Gothic"/>
          <w:color w:val="0D0D0D" w:themeColor="text1" w:themeTint="F2"/>
          <w:sz w:val="20"/>
          <w:szCs w:val="20"/>
        </w:rPr>
        <w:t xml:space="preserve">eeking a position in DevOps and Cloud </w:t>
      </w:r>
      <w:r w:rsidRPr="00FC7159">
        <w:rPr>
          <w:rFonts w:ascii="Century Gothic" w:eastAsia="Century Gothic" w:hAnsi="Century Gothic" w:cs="Century Gothic"/>
          <w:color w:val="0D0D0D" w:themeColor="text1" w:themeTint="F2"/>
          <w:sz w:val="20"/>
          <w:szCs w:val="20"/>
        </w:rPr>
        <w:t xml:space="preserve">to contribute my technical </w:t>
      </w:r>
      <w:proofErr w:type="gramStart"/>
      <w:r w:rsidRPr="00FC7159">
        <w:rPr>
          <w:rFonts w:ascii="Century Gothic" w:eastAsia="Century Gothic" w:hAnsi="Century Gothic" w:cs="Century Gothic"/>
          <w:color w:val="0D0D0D" w:themeColor="text1" w:themeTint="F2"/>
          <w:sz w:val="20"/>
          <w:szCs w:val="20"/>
        </w:rPr>
        <w:t>knowledge</w:t>
      </w:r>
      <w:proofErr w:type="gramEnd"/>
    </w:p>
    <w:p w14:paraId="4F2F653C" w14:textId="77777777" w:rsidR="0028768A" w:rsidRPr="00043D33" w:rsidRDefault="0028768A" w:rsidP="0028768A">
      <w:pPr>
        <w:pStyle w:val="ulli"/>
        <w:numPr>
          <w:ilvl w:val="0"/>
          <w:numId w:val="3"/>
        </w:numPr>
        <w:spacing w:line="240" w:lineRule="auto"/>
        <w:rPr>
          <w:rFonts w:ascii="Century Gothic" w:eastAsia="Century Gothic" w:hAnsi="Century Gothic" w:cs="Century Gothic"/>
          <w:color w:val="0D0D0D" w:themeColor="text1" w:themeTint="F2"/>
          <w:sz w:val="20"/>
          <w:szCs w:val="20"/>
        </w:rPr>
      </w:pPr>
      <w:r w:rsidRPr="00043D33">
        <w:rPr>
          <w:rFonts w:ascii="Century Gothic" w:eastAsia="Century Gothic" w:hAnsi="Century Gothic" w:cs="Century Gothic"/>
          <w:color w:val="0D0D0D" w:themeColor="text1" w:themeTint="F2"/>
          <w:sz w:val="20"/>
          <w:szCs w:val="20"/>
        </w:rPr>
        <w:t xml:space="preserve">Experience in creating the company's DevOps strategy in a </w:t>
      </w:r>
      <w:proofErr w:type="gramStart"/>
      <w:r w:rsidRPr="00043D33">
        <w:rPr>
          <w:rFonts w:ascii="Century Gothic" w:eastAsia="Century Gothic" w:hAnsi="Century Gothic" w:cs="Century Gothic"/>
          <w:color w:val="0D0D0D" w:themeColor="text1" w:themeTint="F2"/>
          <w:sz w:val="20"/>
          <w:szCs w:val="20"/>
        </w:rPr>
        <w:t>mix</w:t>
      </w:r>
      <w:proofErr w:type="gramEnd"/>
      <w:r w:rsidRPr="00043D33">
        <w:rPr>
          <w:rFonts w:ascii="Century Gothic" w:eastAsia="Century Gothic" w:hAnsi="Century Gothic" w:cs="Century Gothic"/>
          <w:color w:val="0D0D0D" w:themeColor="text1" w:themeTint="F2"/>
          <w:sz w:val="20"/>
          <w:szCs w:val="20"/>
        </w:rPr>
        <w:t xml:space="preserve"> environment of </w:t>
      </w:r>
      <w:r w:rsidRPr="00043D33">
        <w:rPr>
          <w:rStyle w:val="Strong1"/>
          <w:rFonts w:ascii="Century Gothic" w:eastAsia="Century Gothic" w:hAnsi="Century Gothic" w:cs="Century Gothic"/>
          <w:bCs/>
          <w:color w:val="0D0D0D" w:themeColor="text1" w:themeTint="F2"/>
          <w:sz w:val="20"/>
          <w:szCs w:val="20"/>
        </w:rPr>
        <w:t>Linux (RHEL, Ubuntu)</w:t>
      </w:r>
      <w:r w:rsidRPr="00043D33">
        <w:rPr>
          <w:rFonts w:ascii="Century Gothic" w:eastAsia="Century Gothic" w:hAnsi="Century Gothic" w:cs="Century Gothic"/>
          <w:color w:val="0D0D0D" w:themeColor="text1" w:themeTint="F2"/>
          <w:sz w:val="20"/>
          <w:szCs w:val="20"/>
        </w:rPr>
        <w:t xml:space="preserve"> servers along with </w:t>
      </w:r>
      <w:r w:rsidRPr="00043D33">
        <w:rPr>
          <w:rStyle w:val="Strong1"/>
          <w:rFonts w:ascii="Century Gothic" w:eastAsia="Century Gothic" w:hAnsi="Century Gothic" w:cs="Century Gothic"/>
          <w:bCs/>
          <w:color w:val="0D0D0D" w:themeColor="text1" w:themeTint="F2"/>
          <w:sz w:val="20"/>
          <w:szCs w:val="20"/>
        </w:rPr>
        <w:t>creating</w:t>
      </w:r>
      <w:r w:rsidRPr="00043D33">
        <w:rPr>
          <w:rFonts w:ascii="Century Gothic" w:eastAsia="Century Gothic" w:hAnsi="Century Gothic" w:cs="Century Gothic"/>
          <w:color w:val="0D0D0D" w:themeColor="text1" w:themeTint="F2"/>
          <w:sz w:val="20"/>
          <w:szCs w:val="20"/>
        </w:rPr>
        <w:t xml:space="preserve"> and implementing a cloud strateg</w:t>
      </w:r>
      <w:r>
        <w:rPr>
          <w:rFonts w:ascii="Century Gothic" w:eastAsia="Century Gothic" w:hAnsi="Century Gothic" w:cs="Century Gothic"/>
          <w:color w:val="0D0D0D" w:themeColor="text1" w:themeTint="F2"/>
          <w:sz w:val="20"/>
          <w:szCs w:val="20"/>
        </w:rPr>
        <w:t>ies</w:t>
      </w:r>
      <w:r w:rsidRPr="00043D33">
        <w:rPr>
          <w:rStyle w:val="Strong1"/>
          <w:rFonts w:ascii="Century Gothic" w:eastAsia="Century Gothic" w:hAnsi="Century Gothic" w:cs="Century Gothic"/>
          <w:bCs/>
          <w:color w:val="0D0D0D" w:themeColor="text1" w:themeTint="F2"/>
          <w:sz w:val="20"/>
          <w:szCs w:val="20"/>
        </w:rPr>
        <w:t>.</w:t>
      </w:r>
    </w:p>
    <w:p w14:paraId="684B8530" w14:textId="77777777" w:rsidR="0028768A" w:rsidRPr="00043D33" w:rsidRDefault="0028768A" w:rsidP="0028768A">
      <w:pPr>
        <w:pStyle w:val="ulli"/>
        <w:numPr>
          <w:ilvl w:val="0"/>
          <w:numId w:val="3"/>
        </w:numPr>
        <w:spacing w:line="240" w:lineRule="auto"/>
        <w:rPr>
          <w:rFonts w:ascii="Century Gothic" w:eastAsia="Century Gothic" w:hAnsi="Century Gothic" w:cs="Century Gothic"/>
          <w:color w:val="0D0D0D" w:themeColor="text1" w:themeTint="F2"/>
          <w:sz w:val="20"/>
          <w:szCs w:val="20"/>
        </w:rPr>
      </w:pPr>
      <w:r w:rsidRPr="00043D33">
        <w:rPr>
          <w:rFonts w:ascii="Century Gothic" w:eastAsia="Century Gothic" w:hAnsi="Century Gothic" w:cs="Century Gothic"/>
          <w:color w:val="0D0D0D" w:themeColor="text1" w:themeTint="F2"/>
          <w:sz w:val="20"/>
          <w:szCs w:val="20"/>
        </w:rPr>
        <w:t xml:space="preserve">Gathering and clarifying requirements from engineering </w:t>
      </w:r>
      <w:r w:rsidRPr="00043D33">
        <w:rPr>
          <w:rStyle w:val="Strong1"/>
          <w:rFonts w:ascii="Century Gothic" w:eastAsia="Century Gothic" w:hAnsi="Century Gothic" w:cs="Century Gothic"/>
          <w:bCs/>
          <w:color w:val="0D0D0D" w:themeColor="text1" w:themeTint="F2"/>
          <w:sz w:val="20"/>
          <w:szCs w:val="20"/>
        </w:rPr>
        <w:t xml:space="preserve">staff </w:t>
      </w:r>
      <w:r w:rsidRPr="00043D33">
        <w:rPr>
          <w:rFonts w:ascii="Century Gothic" w:eastAsia="Century Gothic" w:hAnsi="Century Gothic" w:cs="Century Gothic"/>
          <w:color w:val="0D0D0D" w:themeColor="text1" w:themeTint="F2"/>
          <w:sz w:val="20"/>
          <w:szCs w:val="20"/>
        </w:rPr>
        <w:t xml:space="preserve">or </w:t>
      </w:r>
      <w:r w:rsidRPr="00043D33">
        <w:rPr>
          <w:rStyle w:val="Strong1"/>
          <w:rFonts w:ascii="Century Gothic" w:eastAsia="Century Gothic" w:hAnsi="Century Gothic" w:cs="Century Gothic"/>
          <w:bCs/>
          <w:color w:val="0D0D0D" w:themeColor="text1" w:themeTint="F2"/>
          <w:sz w:val="20"/>
          <w:szCs w:val="20"/>
        </w:rPr>
        <w:t>customers.</w:t>
      </w:r>
    </w:p>
    <w:p w14:paraId="34416CD6" w14:textId="77777777" w:rsidR="0028768A" w:rsidRPr="00FC7159"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sidRPr="00FC7159">
        <w:rPr>
          <w:rStyle w:val="Strong1"/>
          <w:rFonts w:ascii="Century Gothic" w:eastAsia="Century Gothic" w:hAnsi="Century Gothic" w:cs="Century Gothic"/>
          <w:color w:val="0D0D0D" w:themeColor="text1" w:themeTint="F2"/>
          <w:sz w:val="20"/>
          <w:szCs w:val="20"/>
        </w:rPr>
        <w:t>Experience in working with container-based deployments using Docker, Docker Images, Docker File, Docker Hub, Docker Compose and Docker Registries.</w:t>
      </w:r>
    </w:p>
    <w:p w14:paraId="4CF924E2" w14:textId="77777777" w:rsidR="0028768A" w:rsidRPr="00FC7159"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sidRPr="00FC7159">
        <w:rPr>
          <w:rStyle w:val="Strong1"/>
          <w:rFonts w:ascii="Century Gothic" w:eastAsia="Century Gothic" w:hAnsi="Century Gothic" w:cs="Century Gothic"/>
          <w:color w:val="0D0D0D" w:themeColor="text1" w:themeTint="F2"/>
          <w:sz w:val="20"/>
          <w:szCs w:val="20"/>
        </w:rPr>
        <w:t>Experience with Jenkins/Maven deployment and build management system.</w:t>
      </w:r>
    </w:p>
    <w:p w14:paraId="0D08D576" w14:textId="77777777" w:rsidR="0028768A" w:rsidRPr="00FC7159"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sidRPr="00FC7159">
        <w:rPr>
          <w:rStyle w:val="Strong1"/>
          <w:rFonts w:ascii="Century Gothic" w:eastAsia="Century Gothic" w:hAnsi="Century Gothic" w:cs="Century Gothic"/>
          <w:color w:val="0D0D0D" w:themeColor="text1" w:themeTint="F2"/>
          <w:sz w:val="20"/>
          <w:szCs w:val="20"/>
        </w:rPr>
        <w:t xml:space="preserve">Experienced </w:t>
      </w:r>
      <w:proofErr w:type="gramStart"/>
      <w:r w:rsidRPr="00FC7159">
        <w:rPr>
          <w:rStyle w:val="Strong1"/>
          <w:rFonts w:ascii="Century Gothic" w:eastAsia="Century Gothic" w:hAnsi="Century Gothic" w:cs="Century Gothic"/>
          <w:color w:val="0D0D0D" w:themeColor="text1" w:themeTint="F2"/>
          <w:sz w:val="20"/>
          <w:szCs w:val="20"/>
        </w:rPr>
        <w:t>on</w:t>
      </w:r>
      <w:proofErr w:type="gramEnd"/>
      <w:r w:rsidRPr="00FC7159">
        <w:rPr>
          <w:rStyle w:val="Strong1"/>
          <w:rFonts w:ascii="Century Gothic" w:eastAsia="Century Gothic" w:hAnsi="Century Gothic" w:cs="Century Gothic"/>
          <w:color w:val="0D0D0D" w:themeColor="text1" w:themeTint="F2"/>
          <w:sz w:val="20"/>
          <w:szCs w:val="20"/>
        </w:rPr>
        <w:t xml:space="preserve"> working with various OS like Linux (Red hat, Ubuntu, CentOS), UNIX, Windows.</w:t>
      </w:r>
    </w:p>
    <w:p w14:paraId="26F1BDCD" w14:textId="77777777" w:rsidR="0028768A" w:rsidRPr="00FC7159"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sidRPr="00FC7159">
        <w:rPr>
          <w:rStyle w:val="Strong1"/>
          <w:rFonts w:ascii="Century Gothic" w:eastAsia="Century Gothic" w:hAnsi="Century Gothic" w:cs="Century Gothic"/>
          <w:color w:val="0D0D0D" w:themeColor="text1" w:themeTint="F2"/>
          <w:sz w:val="20"/>
          <w:szCs w:val="20"/>
        </w:rPr>
        <w:t>Experience in cloud technologies like AWS in both windows and Linux environments.</w:t>
      </w:r>
    </w:p>
    <w:p w14:paraId="230B2236" w14:textId="77777777" w:rsidR="0028768A" w:rsidRPr="00FC7159"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sidRPr="00FC7159">
        <w:rPr>
          <w:rStyle w:val="Strong1"/>
          <w:rFonts w:ascii="Century Gothic" w:eastAsia="Century Gothic" w:hAnsi="Century Gothic" w:cs="Century Gothic"/>
          <w:color w:val="0D0D0D" w:themeColor="text1" w:themeTint="F2"/>
          <w:sz w:val="20"/>
          <w:szCs w:val="20"/>
        </w:rPr>
        <w:t xml:space="preserve">Experienced in trouble shooting and automated </w:t>
      </w:r>
      <w:r>
        <w:rPr>
          <w:rStyle w:val="Strong1"/>
          <w:rFonts w:ascii="Century Gothic" w:eastAsia="Century Gothic" w:hAnsi="Century Gothic" w:cs="Century Gothic"/>
          <w:color w:val="0D0D0D" w:themeColor="text1" w:themeTint="F2"/>
          <w:sz w:val="20"/>
          <w:szCs w:val="20"/>
        </w:rPr>
        <w:t>deployment using Azure DevOps</w:t>
      </w:r>
      <w:r w:rsidRPr="00FC7159">
        <w:rPr>
          <w:rStyle w:val="Strong1"/>
          <w:rFonts w:ascii="Century Gothic" w:eastAsia="Century Gothic" w:hAnsi="Century Gothic" w:cs="Century Gothic"/>
          <w:color w:val="0D0D0D" w:themeColor="text1" w:themeTint="F2"/>
          <w:sz w:val="20"/>
          <w:szCs w:val="20"/>
        </w:rPr>
        <w:t>.</w:t>
      </w:r>
    </w:p>
    <w:p w14:paraId="7D2C490E" w14:textId="77777777" w:rsidR="0028768A" w:rsidRPr="00FC7159"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sidRPr="00FC7159">
        <w:rPr>
          <w:rStyle w:val="Strong1"/>
          <w:rFonts w:ascii="Century Gothic" w:eastAsia="Century Gothic" w:hAnsi="Century Gothic" w:cs="Century Gothic"/>
          <w:color w:val="0D0D0D" w:themeColor="text1" w:themeTint="F2"/>
          <w:sz w:val="20"/>
          <w:szCs w:val="20"/>
        </w:rPr>
        <w:t>Good understanding of TCP/IP protocol suite and</w:t>
      </w:r>
      <w:r>
        <w:rPr>
          <w:rStyle w:val="Strong1"/>
          <w:rFonts w:ascii="Century Gothic" w:eastAsia="Century Gothic" w:hAnsi="Century Gothic" w:cs="Century Gothic"/>
          <w:color w:val="0D0D0D" w:themeColor="text1" w:themeTint="F2"/>
          <w:sz w:val="20"/>
          <w:szCs w:val="20"/>
        </w:rPr>
        <w:t xml:space="preserve"> </w:t>
      </w:r>
      <w:r w:rsidRPr="00FC7159">
        <w:rPr>
          <w:rStyle w:val="Strong1"/>
          <w:rFonts w:ascii="Century Gothic" w:eastAsia="Century Gothic" w:hAnsi="Century Gothic" w:cs="Century Gothic"/>
          <w:color w:val="0D0D0D" w:themeColor="text1" w:themeTint="F2"/>
          <w:sz w:val="20"/>
          <w:szCs w:val="20"/>
        </w:rPr>
        <w:t>experienced in handling Static IP entries creation in DNS, DHCP scope creation and performing backup of DNS and DHCP data.</w:t>
      </w:r>
    </w:p>
    <w:p w14:paraId="26FB9D51" w14:textId="77777777" w:rsidR="0028768A"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sidRPr="00FC7159">
        <w:rPr>
          <w:rStyle w:val="Strong1"/>
          <w:rFonts w:ascii="Century Gothic" w:eastAsia="Century Gothic" w:hAnsi="Century Gothic" w:cs="Century Gothic"/>
          <w:color w:val="0D0D0D" w:themeColor="text1" w:themeTint="F2"/>
          <w:sz w:val="20"/>
          <w:szCs w:val="20"/>
        </w:rPr>
        <w:t>Used JIRA to keep track of all the ongoing tasks and maintain bug resolutions.</w:t>
      </w:r>
    </w:p>
    <w:p w14:paraId="1DCEF063" w14:textId="77777777" w:rsidR="0028768A"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Pr>
          <w:rStyle w:val="Strong1"/>
          <w:rFonts w:ascii="Century Gothic" w:eastAsia="Century Gothic" w:hAnsi="Century Gothic" w:cs="Century Gothic"/>
          <w:color w:val="0D0D0D" w:themeColor="text1" w:themeTint="F2"/>
          <w:sz w:val="20"/>
          <w:szCs w:val="20"/>
        </w:rPr>
        <w:t xml:space="preserve">Used AWS Cloud , </w:t>
      </w:r>
      <w:proofErr w:type="gramStart"/>
      <w:r>
        <w:rPr>
          <w:rStyle w:val="Strong1"/>
          <w:rFonts w:ascii="Century Gothic" w:eastAsia="Century Gothic" w:hAnsi="Century Gothic" w:cs="Century Gothic"/>
          <w:color w:val="0D0D0D" w:themeColor="text1" w:themeTint="F2"/>
          <w:sz w:val="20"/>
          <w:szCs w:val="20"/>
        </w:rPr>
        <w:t>Azure</w:t>
      </w:r>
      <w:proofErr w:type="gramEnd"/>
      <w:r>
        <w:rPr>
          <w:rStyle w:val="Strong1"/>
          <w:rFonts w:ascii="Century Gothic" w:eastAsia="Century Gothic" w:hAnsi="Century Gothic" w:cs="Century Gothic"/>
          <w:color w:val="0D0D0D" w:themeColor="text1" w:themeTint="F2"/>
          <w:sz w:val="20"/>
          <w:szCs w:val="20"/>
        </w:rPr>
        <w:t xml:space="preserve"> and Google cloud for Cloud account Billing process for Hybrid Cloud Structure</w:t>
      </w:r>
    </w:p>
    <w:p w14:paraId="26E8D624" w14:textId="77777777" w:rsidR="0028768A" w:rsidRDefault="0028768A" w:rsidP="0028768A">
      <w:pPr>
        <w:pStyle w:val="ulli"/>
        <w:numPr>
          <w:ilvl w:val="0"/>
          <w:numId w:val="3"/>
        </w:numPr>
        <w:spacing w:line="240" w:lineRule="auto"/>
        <w:rPr>
          <w:rFonts w:ascii="Century Gothic" w:eastAsia="Century Gothic" w:hAnsi="Century Gothic" w:cs="Century Gothic"/>
          <w:color w:val="0D0D0D" w:themeColor="text1" w:themeTint="F2"/>
          <w:sz w:val="20"/>
          <w:szCs w:val="20"/>
        </w:rPr>
      </w:pPr>
      <w:r w:rsidRPr="0028768A">
        <w:rPr>
          <w:rFonts w:ascii="Century Gothic" w:eastAsia="Century Gothic" w:hAnsi="Century Gothic" w:cs="Century Gothic"/>
          <w:color w:val="0D0D0D" w:themeColor="text1" w:themeTint="F2"/>
          <w:sz w:val="20"/>
          <w:szCs w:val="20"/>
        </w:rPr>
        <w:t xml:space="preserve">Extensively worked on Jenkins for continuous integration and for End to End automation for all build and </w:t>
      </w:r>
      <w:proofErr w:type="gramStart"/>
      <w:r w:rsidRPr="0028768A">
        <w:rPr>
          <w:rFonts w:ascii="Century Gothic" w:eastAsia="Century Gothic" w:hAnsi="Century Gothic" w:cs="Century Gothic"/>
          <w:color w:val="0D0D0D" w:themeColor="text1" w:themeTint="F2"/>
          <w:sz w:val="20"/>
          <w:szCs w:val="20"/>
        </w:rPr>
        <w:t>deployments</w:t>
      </w:r>
      <w:proofErr w:type="gramEnd"/>
    </w:p>
    <w:p w14:paraId="4D6BE431" w14:textId="77777777" w:rsidR="0028768A" w:rsidRPr="0028768A" w:rsidRDefault="0028768A" w:rsidP="0028768A">
      <w:pPr>
        <w:pStyle w:val="ListParagraph"/>
        <w:numPr>
          <w:ilvl w:val="0"/>
          <w:numId w:val="3"/>
        </w:numPr>
        <w:spacing w:line="259" w:lineRule="auto"/>
        <w:rPr>
          <w:rFonts w:ascii="Century Gothic" w:eastAsia="Century Gothic" w:hAnsi="Century Gothic" w:cs="Century Gothic"/>
          <w:color w:val="0D0D0D" w:themeColor="text1" w:themeTint="F2"/>
          <w:sz w:val="20"/>
          <w:szCs w:val="20"/>
        </w:rPr>
      </w:pPr>
      <w:r w:rsidRPr="0028768A">
        <w:rPr>
          <w:rFonts w:ascii="Century Gothic" w:eastAsia="Century Gothic" w:hAnsi="Century Gothic" w:cs="Century Gothic"/>
          <w:color w:val="0D0D0D" w:themeColor="text1" w:themeTint="F2"/>
          <w:sz w:val="20"/>
          <w:szCs w:val="20"/>
        </w:rPr>
        <w:t xml:space="preserve">Involved in working with various RDBMS like MySQL, Oracle, SQL Server, </w:t>
      </w:r>
      <w:proofErr w:type="gramStart"/>
      <w:r w:rsidRPr="0028768A">
        <w:rPr>
          <w:rFonts w:ascii="Century Gothic" w:eastAsia="Century Gothic" w:hAnsi="Century Gothic" w:cs="Century Gothic"/>
          <w:color w:val="0D0D0D" w:themeColor="text1" w:themeTint="F2"/>
          <w:sz w:val="20"/>
          <w:szCs w:val="20"/>
        </w:rPr>
        <w:t>Postgres</w:t>
      </w:r>
      <w:proofErr w:type="gramEnd"/>
      <w:r w:rsidRPr="0028768A">
        <w:rPr>
          <w:rFonts w:ascii="Century Gothic" w:eastAsia="Century Gothic" w:hAnsi="Century Gothic" w:cs="Century Gothic"/>
          <w:color w:val="0D0D0D" w:themeColor="text1" w:themeTint="F2"/>
          <w:sz w:val="20"/>
          <w:szCs w:val="20"/>
        </w:rPr>
        <w:t xml:space="preserve"> and NoSQL databases like </w:t>
      </w:r>
      <w:proofErr w:type="spellStart"/>
      <w:r w:rsidRPr="0028768A">
        <w:rPr>
          <w:rFonts w:ascii="Century Gothic" w:eastAsia="Century Gothic" w:hAnsi="Century Gothic" w:cs="Century Gothic"/>
          <w:color w:val="0D0D0D" w:themeColor="text1" w:themeTint="F2"/>
          <w:sz w:val="20"/>
          <w:szCs w:val="20"/>
        </w:rPr>
        <w:t>AWSDynamoDB</w:t>
      </w:r>
      <w:proofErr w:type="spellEnd"/>
      <w:r w:rsidRPr="0028768A">
        <w:rPr>
          <w:rFonts w:ascii="Century Gothic" w:eastAsia="Century Gothic" w:hAnsi="Century Gothic" w:cs="Century Gothic"/>
          <w:color w:val="0D0D0D" w:themeColor="text1" w:themeTint="F2"/>
          <w:sz w:val="20"/>
          <w:szCs w:val="20"/>
        </w:rPr>
        <w:t xml:space="preserve"> and MongoDB.</w:t>
      </w:r>
    </w:p>
    <w:p w14:paraId="3F1DFFB9" w14:textId="77777777" w:rsidR="0028768A"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Pr>
          <w:rStyle w:val="Strong1"/>
          <w:rFonts w:ascii="Century Gothic" w:eastAsia="Century Gothic" w:hAnsi="Century Gothic" w:cs="Century Gothic"/>
          <w:color w:val="0D0D0D" w:themeColor="text1" w:themeTint="F2"/>
          <w:sz w:val="20"/>
          <w:szCs w:val="20"/>
        </w:rPr>
        <w:t xml:space="preserve">Have basic knowledge on Terraform for creating </w:t>
      </w:r>
      <w:proofErr w:type="gramStart"/>
      <w:r>
        <w:rPr>
          <w:rStyle w:val="Strong1"/>
          <w:rFonts w:ascii="Century Gothic" w:eastAsia="Century Gothic" w:hAnsi="Century Gothic" w:cs="Century Gothic"/>
          <w:color w:val="0D0D0D" w:themeColor="text1" w:themeTint="F2"/>
          <w:sz w:val="20"/>
          <w:szCs w:val="20"/>
        </w:rPr>
        <w:t>infrastructure</w:t>
      </w:r>
      <w:proofErr w:type="gramEnd"/>
    </w:p>
    <w:p w14:paraId="7CE82077" w14:textId="77777777" w:rsidR="0028768A"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Pr>
          <w:rStyle w:val="Strong1"/>
          <w:rFonts w:ascii="Century Gothic" w:eastAsia="Century Gothic" w:hAnsi="Century Gothic" w:cs="Century Gothic"/>
          <w:color w:val="0D0D0D" w:themeColor="text1" w:themeTint="F2"/>
          <w:sz w:val="20"/>
          <w:szCs w:val="20"/>
        </w:rPr>
        <w:t xml:space="preserve">Have experience in implementing </w:t>
      </w:r>
      <w:proofErr w:type="spellStart"/>
      <w:r>
        <w:rPr>
          <w:rStyle w:val="Strong1"/>
          <w:rFonts w:ascii="Century Gothic" w:eastAsia="Century Gothic" w:hAnsi="Century Gothic" w:cs="Century Gothic"/>
          <w:color w:val="0D0D0D" w:themeColor="text1" w:themeTint="F2"/>
          <w:sz w:val="20"/>
          <w:szCs w:val="20"/>
        </w:rPr>
        <w:t>Traefik</w:t>
      </w:r>
      <w:proofErr w:type="spellEnd"/>
      <w:r>
        <w:rPr>
          <w:rStyle w:val="Strong1"/>
          <w:rFonts w:ascii="Century Gothic" w:eastAsia="Century Gothic" w:hAnsi="Century Gothic" w:cs="Century Gothic"/>
          <w:color w:val="0D0D0D" w:themeColor="text1" w:themeTint="F2"/>
          <w:sz w:val="20"/>
          <w:szCs w:val="20"/>
        </w:rPr>
        <w:t xml:space="preserve"> proxy for web servers.</w:t>
      </w:r>
    </w:p>
    <w:p w14:paraId="70326146" w14:textId="77777777" w:rsidR="0028768A"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Pr>
          <w:rFonts w:ascii="Century Gothic" w:eastAsia="Century Gothic" w:hAnsi="Century Gothic" w:cs="Century Gothic"/>
          <w:color w:val="0D0D0D" w:themeColor="text1" w:themeTint="F2"/>
          <w:sz w:val="20"/>
          <w:szCs w:val="20"/>
        </w:rPr>
        <w:t xml:space="preserve">Have worked on </w:t>
      </w:r>
      <w:r w:rsidRPr="0028768A">
        <w:rPr>
          <w:rFonts w:ascii="Century Gothic" w:eastAsia="Century Gothic" w:hAnsi="Century Gothic" w:cs="Century Gothic"/>
          <w:color w:val="0D0D0D" w:themeColor="text1" w:themeTint="F2"/>
          <w:sz w:val="20"/>
          <w:szCs w:val="20"/>
        </w:rPr>
        <w:t xml:space="preserve">Azure DevOps services such as Azure Repos, Azure Pipelines, </w:t>
      </w:r>
      <w:proofErr w:type="spellStart"/>
      <w:r w:rsidRPr="0028768A">
        <w:rPr>
          <w:rFonts w:ascii="Century Gothic" w:eastAsia="Century Gothic" w:hAnsi="Century Gothic" w:cs="Century Gothic"/>
          <w:color w:val="0D0D0D" w:themeColor="text1" w:themeTint="F2"/>
          <w:sz w:val="20"/>
          <w:szCs w:val="20"/>
        </w:rPr>
        <w:t>AzureBoards</w:t>
      </w:r>
      <w:proofErr w:type="spellEnd"/>
      <w:r w:rsidRPr="0028768A">
        <w:rPr>
          <w:rFonts w:ascii="Century Gothic" w:eastAsia="Century Gothic" w:hAnsi="Century Gothic" w:cs="Century Gothic"/>
          <w:color w:val="0D0D0D" w:themeColor="text1" w:themeTint="F2"/>
          <w:sz w:val="20"/>
          <w:szCs w:val="20"/>
        </w:rPr>
        <w:t xml:space="preserve">, Azure </w:t>
      </w:r>
      <w:proofErr w:type="spellStart"/>
      <w:r w:rsidRPr="0028768A">
        <w:rPr>
          <w:rFonts w:ascii="Century Gothic" w:eastAsia="Century Gothic" w:hAnsi="Century Gothic" w:cs="Century Gothic"/>
          <w:color w:val="0D0D0D" w:themeColor="text1" w:themeTint="F2"/>
          <w:sz w:val="20"/>
          <w:szCs w:val="20"/>
        </w:rPr>
        <w:t>Kuberenete</w:t>
      </w:r>
      <w:proofErr w:type="spellEnd"/>
      <w:r w:rsidRPr="0028768A">
        <w:rPr>
          <w:rFonts w:ascii="Century Gothic" w:eastAsia="Century Gothic" w:hAnsi="Century Gothic" w:cs="Century Gothic"/>
          <w:color w:val="0D0D0D" w:themeColor="text1" w:themeTint="F2"/>
          <w:sz w:val="20"/>
          <w:szCs w:val="20"/>
        </w:rPr>
        <w:t xml:space="preserve"> Services and Azure Container Registry to plan work and collaborate on code development, built and</w:t>
      </w:r>
      <w:r>
        <w:rPr>
          <w:rFonts w:ascii="Century Gothic" w:eastAsia="Century Gothic" w:hAnsi="Century Gothic" w:cs="Century Gothic"/>
          <w:color w:val="0D0D0D" w:themeColor="text1" w:themeTint="F2"/>
          <w:sz w:val="20"/>
          <w:szCs w:val="20"/>
        </w:rPr>
        <w:t xml:space="preserve"> </w:t>
      </w:r>
      <w:r w:rsidRPr="0028768A">
        <w:rPr>
          <w:rFonts w:ascii="Century Gothic" w:eastAsia="Century Gothic" w:hAnsi="Century Gothic" w:cs="Century Gothic"/>
          <w:color w:val="0D0D0D" w:themeColor="text1" w:themeTint="F2"/>
          <w:sz w:val="20"/>
          <w:szCs w:val="20"/>
        </w:rPr>
        <w:t>deployed</w:t>
      </w:r>
      <w:r>
        <w:rPr>
          <w:rFonts w:ascii="Century Gothic" w:eastAsia="Century Gothic" w:hAnsi="Century Gothic" w:cs="Century Gothic"/>
          <w:color w:val="0D0D0D" w:themeColor="text1" w:themeTint="F2"/>
          <w:sz w:val="20"/>
          <w:szCs w:val="20"/>
        </w:rPr>
        <w:t xml:space="preserve"> </w:t>
      </w:r>
      <w:proofErr w:type="gramStart"/>
      <w:r w:rsidRPr="0028768A">
        <w:rPr>
          <w:rFonts w:ascii="Century Gothic" w:eastAsia="Century Gothic" w:hAnsi="Century Gothic" w:cs="Century Gothic"/>
          <w:color w:val="0D0D0D" w:themeColor="text1" w:themeTint="F2"/>
          <w:sz w:val="20"/>
          <w:szCs w:val="20"/>
        </w:rPr>
        <w:t>application</w:t>
      </w:r>
      <w:proofErr w:type="gramEnd"/>
    </w:p>
    <w:p w14:paraId="57CAB7EF" w14:textId="77777777" w:rsidR="0028768A"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Pr>
          <w:rStyle w:val="Strong1"/>
          <w:rFonts w:ascii="Century Gothic" w:eastAsia="Century Gothic" w:hAnsi="Century Gothic" w:cs="Century Gothic"/>
          <w:color w:val="0D0D0D" w:themeColor="text1" w:themeTint="F2"/>
          <w:sz w:val="20"/>
          <w:szCs w:val="20"/>
        </w:rPr>
        <w:t xml:space="preserve">Have Hands on experience on deploying .Net Core web applications on Azure Kubernetes Services in a complete automation </w:t>
      </w:r>
      <w:proofErr w:type="gramStart"/>
      <w:r>
        <w:rPr>
          <w:rStyle w:val="Strong1"/>
          <w:rFonts w:ascii="Century Gothic" w:eastAsia="Century Gothic" w:hAnsi="Century Gothic" w:cs="Century Gothic"/>
          <w:color w:val="0D0D0D" w:themeColor="text1" w:themeTint="F2"/>
          <w:sz w:val="20"/>
          <w:szCs w:val="20"/>
        </w:rPr>
        <w:t>approach</w:t>
      </w:r>
      <w:proofErr w:type="gramEnd"/>
    </w:p>
    <w:p w14:paraId="16FF2F42" w14:textId="77777777" w:rsidR="0028768A" w:rsidRDefault="0028768A" w:rsidP="0028768A">
      <w:pPr>
        <w:pStyle w:val="ulli"/>
        <w:numPr>
          <w:ilvl w:val="0"/>
          <w:numId w:val="3"/>
        </w:numPr>
        <w:spacing w:line="240" w:lineRule="auto"/>
        <w:rPr>
          <w:rStyle w:val="Strong1"/>
          <w:rFonts w:ascii="Century Gothic" w:eastAsia="Century Gothic" w:hAnsi="Century Gothic" w:cs="Century Gothic"/>
          <w:color w:val="0D0D0D" w:themeColor="text1" w:themeTint="F2"/>
          <w:sz w:val="20"/>
          <w:szCs w:val="20"/>
        </w:rPr>
      </w:pPr>
      <w:r>
        <w:rPr>
          <w:rStyle w:val="Strong1"/>
          <w:rFonts w:ascii="Century Gothic" w:eastAsia="Century Gothic" w:hAnsi="Century Gothic" w:cs="Century Gothic"/>
          <w:color w:val="0D0D0D" w:themeColor="text1" w:themeTint="F2"/>
          <w:sz w:val="20"/>
          <w:szCs w:val="20"/>
        </w:rPr>
        <w:t xml:space="preserve">Have hands on experience on deploying MEAN stack application using </w:t>
      </w:r>
      <w:proofErr w:type="spellStart"/>
      <w:r>
        <w:rPr>
          <w:rStyle w:val="Strong1"/>
          <w:rFonts w:ascii="Century Gothic" w:eastAsia="Century Gothic" w:hAnsi="Century Gothic" w:cs="Century Gothic"/>
          <w:color w:val="0D0D0D" w:themeColor="text1" w:themeTint="F2"/>
          <w:sz w:val="20"/>
          <w:szCs w:val="20"/>
        </w:rPr>
        <w:t>Dockerization</w:t>
      </w:r>
      <w:proofErr w:type="spellEnd"/>
      <w:r>
        <w:rPr>
          <w:rStyle w:val="Strong1"/>
          <w:rFonts w:ascii="Century Gothic" w:eastAsia="Century Gothic" w:hAnsi="Century Gothic" w:cs="Century Gothic"/>
          <w:color w:val="0D0D0D" w:themeColor="text1" w:themeTint="F2"/>
          <w:sz w:val="20"/>
          <w:szCs w:val="20"/>
        </w:rPr>
        <w:t xml:space="preserve"> and Jenkins or </w:t>
      </w:r>
      <w:proofErr w:type="spellStart"/>
      <w:r>
        <w:rPr>
          <w:rStyle w:val="Strong1"/>
          <w:rFonts w:ascii="Century Gothic" w:eastAsia="Century Gothic" w:hAnsi="Century Gothic" w:cs="Century Gothic"/>
          <w:color w:val="0D0D0D" w:themeColor="text1" w:themeTint="F2"/>
          <w:sz w:val="20"/>
          <w:szCs w:val="20"/>
        </w:rPr>
        <w:t>Teamcity</w:t>
      </w:r>
      <w:proofErr w:type="spellEnd"/>
    </w:p>
    <w:p w14:paraId="56C4ABE0" w14:textId="77777777" w:rsidR="0028768A" w:rsidRPr="00FC7159" w:rsidRDefault="0028768A" w:rsidP="0028768A">
      <w:pPr>
        <w:pStyle w:val="ulli"/>
        <w:numPr>
          <w:ilvl w:val="0"/>
          <w:numId w:val="3"/>
        </w:numPr>
        <w:spacing w:line="240" w:lineRule="auto"/>
        <w:rPr>
          <w:rFonts w:ascii="Century Gothic" w:eastAsia="Century Gothic" w:hAnsi="Century Gothic" w:cs="Century Gothic"/>
          <w:color w:val="0D0D0D" w:themeColor="text1" w:themeTint="F2"/>
          <w:sz w:val="20"/>
          <w:szCs w:val="20"/>
        </w:rPr>
      </w:pPr>
      <w:r>
        <w:rPr>
          <w:rStyle w:val="Strong1"/>
          <w:rFonts w:ascii="Century Gothic" w:eastAsia="Century Gothic" w:hAnsi="Century Gothic" w:cs="Century Gothic"/>
          <w:color w:val="0D0D0D" w:themeColor="text1" w:themeTint="F2"/>
          <w:sz w:val="20"/>
          <w:szCs w:val="20"/>
        </w:rPr>
        <w:t xml:space="preserve">Have hands on experience on installing </w:t>
      </w:r>
      <w:proofErr w:type="spellStart"/>
      <w:r>
        <w:rPr>
          <w:rStyle w:val="Strong1"/>
          <w:rFonts w:ascii="Century Gothic" w:eastAsia="Century Gothic" w:hAnsi="Century Gothic" w:cs="Century Gothic"/>
          <w:color w:val="0D0D0D" w:themeColor="text1" w:themeTint="F2"/>
          <w:sz w:val="20"/>
          <w:szCs w:val="20"/>
        </w:rPr>
        <w:t>Sonarqube</w:t>
      </w:r>
      <w:proofErr w:type="spellEnd"/>
      <w:r>
        <w:rPr>
          <w:rStyle w:val="Strong1"/>
          <w:rFonts w:ascii="Century Gothic" w:eastAsia="Century Gothic" w:hAnsi="Century Gothic" w:cs="Century Gothic"/>
          <w:color w:val="0D0D0D" w:themeColor="text1" w:themeTint="F2"/>
          <w:sz w:val="20"/>
          <w:szCs w:val="20"/>
        </w:rPr>
        <w:t xml:space="preserve">, Jenkins and nexus through Docker compose and </w:t>
      </w:r>
      <w:proofErr w:type="gramStart"/>
      <w:r>
        <w:rPr>
          <w:rStyle w:val="Strong1"/>
          <w:rFonts w:ascii="Century Gothic" w:eastAsia="Century Gothic" w:hAnsi="Century Gothic" w:cs="Century Gothic"/>
          <w:color w:val="0D0D0D" w:themeColor="text1" w:themeTint="F2"/>
          <w:sz w:val="20"/>
          <w:szCs w:val="20"/>
        </w:rPr>
        <w:t>integration</w:t>
      </w:r>
      <w:proofErr w:type="gramEnd"/>
    </w:p>
    <w:p w14:paraId="5202935B" w14:textId="77777777" w:rsidR="0028768A" w:rsidRPr="00B3234F" w:rsidRDefault="0028768A" w:rsidP="0028768A">
      <w:pPr>
        <w:pStyle w:val="divdocumentdivsectiontitle"/>
        <w:spacing w:before="240" w:after="120" w:line="240" w:lineRule="auto"/>
        <w:rPr>
          <w:rFonts w:ascii="Century Gothic" w:eastAsia="Century Gothic" w:hAnsi="Century Gothic" w:cs="Century Gothic"/>
          <w:b/>
          <w:bCs/>
          <w:color w:val="4472C4" w:themeColor="accent5"/>
          <w:sz w:val="24"/>
          <w:szCs w:val="20"/>
          <w:u w:val="single"/>
        </w:rPr>
      </w:pPr>
      <w:r w:rsidRPr="00B3234F">
        <w:rPr>
          <w:rFonts w:ascii="Century Gothic" w:eastAsia="Century Gothic" w:hAnsi="Century Gothic" w:cs="Century Gothic"/>
          <w:b/>
          <w:bCs/>
          <w:color w:val="4472C4" w:themeColor="accent5"/>
          <w:sz w:val="24"/>
          <w:szCs w:val="20"/>
          <w:u w:val="single"/>
        </w:rPr>
        <w:t>Technical Skills:</w:t>
      </w:r>
    </w:p>
    <w:tbl>
      <w:tblPr>
        <w:tblStyle w:val="divdocumenttable"/>
        <w:tblW w:w="10426" w:type="dxa"/>
        <w:tblInd w:w="5" w:type="dxa"/>
        <w:tblLayout w:type="fixed"/>
        <w:tblCellMar>
          <w:left w:w="0" w:type="dxa"/>
          <w:right w:w="0" w:type="dxa"/>
        </w:tblCellMar>
        <w:tblLook w:val="05E0" w:firstRow="1" w:lastRow="1" w:firstColumn="1" w:lastColumn="1" w:noHBand="0" w:noVBand="1"/>
      </w:tblPr>
      <w:tblGrid>
        <w:gridCol w:w="5213"/>
        <w:gridCol w:w="5213"/>
      </w:tblGrid>
      <w:tr w:rsidR="0028768A" w:rsidRPr="00C92D0B" w14:paraId="0217B717" w14:textId="77777777" w:rsidTr="00A25F6B">
        <w:trPr>
          <w:trHeight w:val="1657"/>
        </w:trPr>
        <w:tc>
          <w:tcPr>
            <w:tcW w:w="5213" w:type="dxa"/>
            <w:tcMar>
              <w:top w:w="5" w:type="dxa"/>
              <w:left w:w="5" w:type="dxa"/>
              <w:bottom w:w="5" w:type="dxa"/>
              <w:right w:w="5" w:type="dxa"/>
            </w:tcMar>
            <w:hideMark/>
          </w:tcPr>
          <w:p w14:paraId="47DBE1E0" w14:textId="77777777" w:rsidR="0028768A" w:rsidRPr="00043D33" w:rsidRDefault="0028768A" w:rsidP="0028768A">
            <w:pPr>
              <w:pStyle w:val="ulli"/>
              <w:numPr>
                <w:ilvl w:val="0"/>
                <w:numId w:val="1"/>
              </w:numPr>
              <w:spacing w:line="240" w:lineRule="auto"/>
              <w:ind w:left="460" w:hanging="201"/>
              <w:rPr>
                <w:rFonts w:ascii="Century Gothic" w:eastAsia="Century Gothic" w:hAnsi="Century Gothic" w:cs="Century Gothic"/>
                <w:color w:val="262626" w:themeColor="text1" w:themeTint="D9"/>
                <w:sz w:val="20"/>
                <w:szCs w:val="20"/>
              </w:rPr>
            </w:pPr>
            <w:r w:rsidRPr="00043D33">
              <w:rPr>
                <w:rStyle w:val="Strong1"/>
                <w:rFonts w:ascii="Century Gothic" w:eastAsia="Century Gothic" w:hAnsi="Century Gothic" w:cs="Century Gothic"/>
                <w:b/>
                <w:bCs/>
                <w:color w:val="262626" w:themeColor="text1" w:themeTint="D9"/>
                <w:sz w:val="20"/>
                <w:szCs w:val="20"/>
              </w:rPr>
              <w:t>Cloud Technologies</w:t>
            </w:r>
            <w:r w:rsidRPr="00043D33">
              <w:rPr>
                <w:rFonts w:ascii="Century Gothic" w:eastAsia="Century Gothic" w:hAnsi="Century Gothic" w:cs="Century Gothic"/>
                <w:color w:val="262626" w:themeColor="text1" w:themeTint="D9"/>
                <w:sz w:val="20"/>
                <w:szCs w:val="20"/>
              </w:rPr>
              <w:t>:</w:t>
            </w:r>
            <w:r>
              <w:rPr>
                <w:rFonts w:ascii="Century Gothic" w:eastAsia="Century Gothic" w:hAnsi="Century Gothic" w:cs="Century Gothic"/>
                <w:color w:val="262626" w:themeColor="text1" w:themeTint="D9"/>
                <w:sz w:val="20"/>
                <w:szCs w:val="20"/>
              </w:rPr>
              <w:t xml:space="preserve"> AWS, Azure , GCP</w:t>
            </w:r>
          </w:p>
          <w:p w14:paraId="597523B8" w14:textId="77777777" w:rsidR="0028768A" w:rsidRDefault="0028768A" w:rsidP="0028768A">
            <w:pPr>
              <w:pStyle w:val="ulli"/>
              <w:numPr>
                <w:ilvl w:val="0"/>
                <w:numId w:val="1"/>
              </w:numPr>
              <w:spacing w:line="240" w:lineRule="auto"/>
              <w:ind w:left="460" w:hanging="201"/>
              <w:rPr>
                <w:rFonts w:ascii="Century Gothic" w:eastAsia="Century Gothic" w:hAnsi="Century Gothic" w:cs="Century Gothic"/>
                <w:color w:val="262626" w:themeColor="text1" w:themeTint="D9"/>
                <w:sz w:val="20"/>
                <w:szCs w:val="20"/>
              </w:rPr>
            </w:pPr>
            <w:proofErr w:type="spellStart"/>
            <w:r w:rsidRPr="004022D3">
              <w:rPr>
                <w:rStyle w:val="Strong1"/>
                <w:rFonts w:ascii="Century Gothic" w:eastAsia="Century Gothic" w:hAnsi="Century Gothic" w:cs="Century Gothic"/>
                <w:b/>
                <w:bCs/>
                <w:color w:val="262626" w:themeColor="text1" w:themeTint="D9"/>
                <w:sz w:val="20"/>
                <w:szCs w:val="20"/>
              </w:rPr>
              <w:t>DevOpstools</w:t>
            </w:r>
            <w:proofErr w:type="spellEnd"/>
            <w:r w:rsidRPr="004022D3">
              <w:rPr>
                <w:rFonts w:ascii="Century Gothic" w:eastAsia="Century Gothic" w:hAnsi="Century Gothic" w:cs="Century Gothic"/>
                <w:color w:val="262626" w:themeColor="text1" w:themeTint="D9"/>
                <w:sz w:val="20"/>
                <w:szCs w:val="20"/>
              </w:rPr>
              <w:t>:</w:t>
            </w:r>
            <w:r>
              <w:rPr>
                <w:rFonts w:ascii="Century Gothic" w:eastAsia="Century Gothic" w:hAnsi="Century Gothic" w:cs="Century Gothic"/>
                <w:color w:val="262626" w:themeColor="text1" w:themeTint="D9"/>
                <w:sz w:val="20"/>
                <w:szCs w:val="20"/>
              </w:rPr>
              <w:t xml:space="preserve"> </w:t>
            </w:r>
            <w:r w:rsidRPr="004022D3">
              <w:rPr>
                <w:rFonts w:ascii="Century Gothic" w:eastAsia="Century Gothic" w:hAnsi="Century Gothic" w:cs="Century Gothic"/>
                <w:color w:val="262626" w:themeColor="text1" w:themeTint="D9"/>
                <w:sz w:val="20"/>
                <w:szCs w:val="20"/>
              </w:rPr>
              <w:t xml:space="preserve">Git, Jenkins, Docker, </w:t>
            </w:r>
            <w:proofErr w:type="spellStart"/>
            <w:r>
              <w:rPr>
                <w:rStyle w:val="ratingTextpnth-last-child1"/>
                <w:rFonts w:ascii="Century Gothic" w:eastAsia="Century Gothic" w:hAnsi="Century Gothic" w:cs="Century Gothic"/>
                <w:sz w:val="22"/>
                <w:szCs w:val="22"/>
              </w:rPr>
              <w:t>Github</w:t>
            </w:r>
            <w:proofErr w:type="spellEnd"/>
            <w:r>
              <w:rPr>
                <w:rStyle w:val="ratingTextpnth-last-child1"/>
                <w:rFonts w:ascii="Century Gothic" w:eastAsia="Century Gothic" w:hAnsi="Century Gothic" w:cs="Century Gothic"/>
                <w:sz w:val="22"/>
                <w:szCs w:val="22"/>
              </w:rPr>
              <w:t xml:space="preserve">, Bitbucket , Azure </w:t>
            </w:r>
            <w:proofErr w:type="spellStart"/>
            <w:r>
              <w:rPr>
                <w:rStyle w:val="ratingTextpnth-last-child1"/>
                <w:rFonts w:ascii="Century Gothic" w:eastAsia="Century Gothic" w:hAnsi="Century Gothic" w:cs="Century Gothic"/>
                <w:sz w:val="22"/>
                <w:szCs w:val="22"/>
              </w:rPr>
              <w:t>Devops</w:t>
            </w:r>
            <w:proofErr w:type="spellEnd"/>
            <w:r>
              <w:rPr>
                <w:rStyle w:val="ratingTextpnth-last-child1"/>
                <w:rFonts w:ascii="Century Gothic" w:eastAsia="Century Gothic" w:hAnsi="Century Gothic" w:cs="Century Gothic"/>
                <w:sz w:val="22"/>
                <w:szCs w:val="22"/>
              </w:rPr>
              <w:t xml:space="preserve">, </w:t>
            </w:r>
            <w:proofErr w:type="spellStart"/>
            <w:r>
              <w:rPr>
                <w:rStyle w:val="ratingTextpnth-last-child1"/>
                <w:rFonts w:ascii="Century Gothic" w:eastAsia="Century Gothic" w:hAnsi="Century Gothic" w:cs="Century Gothic"/>
                <w:sz w:val="22"/>
                <w:szCs w:val="22"/>
              </w:rPr>
              <w:t>Teamcity</w:t>
            </w:r>
            <w:proofErr w:type="spellEnd"/>
            <w:r>
              <w:rPr>
                <w:rStyle w:val="ratingTextpnth-last-child1"/>
                <w:rFonts w:ascii="Century Gothic" w:eastAsia="Century Gothic" w:hAnsi="Century Gothic" w:cs="Century Gothic"/>
                <w:sz w:val="22"/>
                <w:szCs w:val="22"/>
              </w:rPr>
              <w:t xml:space="preserve">, </w:t>
            </w:r>
            <w:proofErr w:type="spellStart"/>
            <w:r>
              <w:rPr>
                <w:rStyle w:val="ratingTextpnth-last-child1"/>
                <w:rFonts w:ascii="Century Gothic" w:eastAsia="Century Gothic" w:hAnsi="Century Gothic" w:cs="Century Gothic"/>
                <w:sz w:val="22"/>
                <w:szCs w:val="22"/>
              </w:rPr>
              <w:t>Sonarqube</w:t>
            </w:r>
            <w:proofErr w:type="spellEnd"/>
            <w:r>
              <w:rPr>
                <w:rStyle w:val="ratingTextpnth-last-child1"/>
                <w:rFonts w:ascii="Century Gothic" w:eastAsia="Century Gothic" w:hAnsi="Century Gothic" w:cs="Century Gothic"/>
                <w:sz w:val="22"/>
                <w:szCs w:val="22"/>
              </w:rPr>
              <w:t>, Nexus</w:t>
            </w:r>
          </w:p>
          <w:p w14:paraId="7DE81F69" w14:textId="77777777" w:rsidR="0028768A" w:rsidRPr="00043D33" w:rsidRDefault="0028768A" w:rsidP="0028768A">
            <w:pPr>
              <w:pStyle w:val="ulli"/>
              <w:numPr>
                <w:ilvl w:val="0"/>
                <w:numId w:val="1"/>
              </w:numPr>
              <w:spacing w:line="240" w:lineRule="auto"/>
              <w:ind w:left="460" w:hanging="201"/>
              <w:rPr>
                <w:rFonts w:ascii="Century Gothic" w:eastAsia="Century Gothic" w:hAnsi="Century Gothic" w:cs="Century Gothic"/>
                <w:color w:val="262626" w:themeColor="text1" w:themeTint="D9"/>
                <w:sz w:val="20"/>
                <w:szCs w:val="20"/>
              </w:rPr>
            </w:pPr>
            <w:r w:rsidRPr="00043D33">
              <w:rPr>
                <w:rStyle w:val="Strong1"/>
                <w:rFonts w:ascii="Century Gothic" w:eastAsia="Century Gothic" w:hAnsi="Century Gothic" w:cs="Century Gothic"/>
                <w:b/>
                <w:bCs/>
                <w:color w:val="262626" w:themeColor="text1" w:themeTint="D9"/>
                <w:sz w:val="20"/>
                <w:szCs w:val="20"/>
              </w:rPr>
              <w:t>Virtualization</w:t>
            </w:r>
            <w:r>
              <w:rPr>
                <w:rStyle w:val="Strong1"/>
                <w:rFonts w:ascii="Century Gothic" w:eastAsia="Century Gothic" w:hAnsi="Century Gothic" w:cs="Century Gothic"/>
                <w:b/>
                <w:bCs/>
                <w:color w:val="262626" w:themeColor="text1" w:themeTint="D9"/>
                <w:sz w:val="20"/>
                <w:szCs w:val="20"/>
              </w:rPr>
              <w:t xml:space="preserve">: </w:t>
            </w:r>
            <w:r>
              <w:rPr>
                <w:rFonts w:ascii="Century Gothic" w:eastAsia="Century Gothic" w:hAnsi="Century Gothic" w:cs="Century Gothic"/>
                <w:color w:val="262626" w:themeColor="text1" w:themeTint="D9"/>
                <w:sz w:val="20"/>
                <w:szCs w:val="20"/>
              </w:rPr>
              <w:t xml:space="preserve">VMware </w:t>
            </w:r>
            <w:proofErr w:type="spellStart"/>
            <w:r>
              <w:rPr>
                <w:rFonts w:ascii="Century Gothic" w:eastAsia="Century Gothic" w:hAnsi="Century Gothic" w:cs="Century Gothic"/>
                <w:color w:val="262626" w:themeColor="text1" w:themeTint="D9"/>
                <w:sz w:val="20"/>
                <w:szCs w:val="20"/>
              </w:rPr>
              <w:t>Vsphere</w:t>
            </w:r>
            <w:proofErr w:type="spellEnd"/>
            <w:r>
              <w:rPr>
                <w:rFonts w:ascii="Century Gothic" w:eastAsia="Century Gothic" w:hAnsi="Century Gothic" w:cs="Century Gothic"/>
                <w:color w:val="262626" w:themeColor="text1" w:themeTint="D9"/>
                <w:sz w:val="20"/>
                <w:szCs w:val="20"/>
              </w:rPr>
              <w:t xml:space="preserve"> </w:t>
            </w:r>
            <w:r w:rsidRPr="00043D33">
              <w:rPr>
                <w:rFonts w:ascii="Century Gothic" w:eastAsia="Century Gothic" w:hAnsi="Century Gothic" w:cs="Century Gothic"/>
                <w:color w:val="262626" w:themeColor="text1" w:themeTint="D9"/>
                <w:sz w:val="20"/>
                <w:szCs w:val="20"/>
              </w:rPr>
              <w:t>, Oracle VM Box.</w:t>
            </w:r>
          </w:p>
          <w:p w14:paraId="4D09E99E" w14:textId="77777777" w:rsidR="0028768A" w:rsidRDefault="0028768A" w:rsidP="0028768A">
            <w:pPr>
              <w:pStyle w:val="ulli"/>
              <w:numPr>
                <w:ilvl w:val="0"/>
                <w:numId w:val="1"/>
              </w:numPr>
              <w:spacing w:line="240" w:lineRule="auto"/>
              <w:ind w:left="460" w:hanging="201"/>
              <w:rPr>
                <w:rFonts w:ascii="Century Gothic" w:eastAsia="Century Gothic" w:hAnsi="Century Gothic" w:cs="Century Gothic"/>
                <w:color w:val="262626" w:themeColor="text1" w:themeTint="D9"/>
                <w:sz w:val="20"/>
                <w:szCs w:val="20"/>
              </w:rPr>
            </w:pPr>
            <w:r w:rsidRPr="00043D33">
              <w:rPr>
                <w:rStyle w:val="Strong1"/>
                <w:rFonts w:ascii="Century Gothic" w:eastAsia="Century Gothic" w:hAnsi="Century Gothic" w:cs="Century Gothic"/>
                <w:b/>
                <w:bCs/>
                <w:color w:val="262626" w:themeColor="text1" w:themeTint="D9"/>
                <w:sz w:val="20"/>
                <w:szCs w:val="20"/>
              </w:rPr>
              <w:t>Web server Applications</w:t>
            </w:r>
            <w:r>
              <w:rPr>
                <w:rFonts w:ascii="Century Gothic" w:eastAsia="Century Gothic" w:hAnsi="Century Gothic" w:cs="Century Gothic"/>
                <w:color w:val="262626" w:themeColor="text1" w:themeTint="D9"/>
                <w:sz w:val="20"/>
                <w:szCs w:val="20"/>
              </w:rPr>
              <w:t>: Apache Tomcat</w:t>
            </w:r>
            <w:r w:rsidRPr="00043D33">
              <w:rPr>
                <w:rFonts w:ascii="Century Gothic" w:eastAsia="Century Gothic" w:hAnsi="Century Gothic" w:cs="Century Gothic"/>
                <w:color w:val="262626" w:themeColor="text1" w:themeTint="D9"/>
                <w:sz w:val="20"/>
                <w:szCs w:val="20"/>
              </w:rPr>
              <w:t>, Nginx, jode.js</w:t>
            </w:r>
          </w:p>
          <w:p w14:paraId="10543096" w14:textId="77777777" w:rsidR="0028768A" w:rsidRDefault="0028768A" w:rsidP="0028768A">
            <w:pPr>
              <w:pStyle w:val="ulli"/>
              <w:numPr>
                <w:ilvl w:val="0"/>
                <w:numId w:val="2"/>
              </w:numPr>
              <w:spacing w:line="240" w:lineRule="auto"/>
              <w:ind w:left="460" w:hanging="201"/>
              <w:rPr>
                <w:rFonts w:ascii="Century Gothic" w:eastAsia="Century Gothic" w:hAnsi="Century Gothic" w:cs="Century Gothic"/>
                <w:color w:val="262626" w:themeColor="text1" w:themeTint="D9"/>
                <w:sz w:val="20"/>
                <w:szCs w:val="20"/>
              </w:rPr>
            </w:pPr>
            <w:r w:rsidRPr="00043D33">
              <w:rPr>
                <w:rStyle w:val="Strong1"/>
                <w:rFonts w:ascii="Century Gothic" w:eastAsia="Century Gothic" w:hAnsi="Century Gothic" w:cs="Century Gothic"/>
                <w:b/>
                <w:bCs/>
                <w:color w:val="262626" w:themeColor="text1" w:themeTint="D9"/>
                <w:sz w:val="20"/>
                <w:szCs w:val="20"/>
              </w:rPr>
              <w:t>Database</w:t>
            </w:r>
            <w:r w:rsidRPr="00043D33">
              <w:rPr>
                <w:rFonts w:ascii="Century Gothic" w:eastAsia="Century Gothic" w:hAnsi="Century Gothic" w:cs="Century Gothic"/>
                <w:color w:val="262626" w:themeColor="text1" w:themeTint="D9"/>
                <w:sz w:val="20"/>
                <w:szCs w:val="20"/>
              </w:rPr>
              <w:t>:</w:t>
            </w:r>
            <w:r>
              <w:rPr>
                <w:rFonts w:ascii="Century Gothic" w:eastAsia="Century Gothic" w:hAnsi="Century Gothic" w:cs="Century Gothic"/>
                <w:sz w:val="22"/>
                <w:szCs w:val="22"/>
              </w:rPr>
              <w:t xml:space="preserve"> </w:t>
            </w:r>
            <w:r>
              <w:rPr>
                <w:rStyle w:val="ratingTextpnth-last-child1"/>
                <w:rFonts w:ascii="Century Gothic" w:eastAsia="Century Gothic" w:hAnsi="Century Gothic" w:cs="Century Gothic"/>
                <w:sz w:val="22"/>
                <w:szCs w:val="22"/>
              </w:rPr>
              <w:t xml:space="preserve">SQL Server 2019, </w:t>
            </w:r>
            <w:proofErr w:type="gramStart"/>
            <w:r>
              <w:rPr>
                <w:rStyle w:val="ratingTextpnth-last-child1"/>
                <w:rFonts w:ascii="Century Gothic" w:eastAsia="Century Gothic" w:hAnsi="Century Gothic" w:cs="Century Gothic"/>
                <w:sz w:val="22"/>
                <w:szCs w:val="22"/>
              </w:rPr>
              <w:t>MongoDB</w:t>
            </w:r>
            <w:proofErr w:type="gramEnd"/>
            <w:r>
              <w:rPr>
                <w:rStyle w:val="ratingTextpnth-last-child1"/>
                <w:rFonts w:ascii="Century Gothic" w:eastAsia="Century Gothic" w:hAnsi="Century Gothic" w:cs="Century Gothic"/>
                <w:sz w:val="22"/>
                <w:szCs w:val="22"/>
              </w:rPr>
              <w:t xml:space="preserve"> and PostgreSQL</w:t>
            </w:r>
            <w:r w:rsidRPr="00043D33">
              <w:rPr>
                <w:rFonts w:ascii="Century Gothic" w:eastAsia="Century Gothic" w:hAnsi="Century Gothic" w:cs="Century Gothic"/>
                <w:color w:val="262626" w:themeColor="text1" w:themeTint="D9"/>
                <w:sz w:val="20"/>
                <w:szCs w:val="20"/>
              </w:rPr>
              <w:t>.</w:t>
            </w:r>
          </w:p>
          <w:p w14:paraId="08D8AA56" w14:textId="77777777" w:rsidR="0028768A" w:rsidRPr="00043D33" w:rsidRDefault="0028768A" w:rsidP="0028768A">
            <w:pPr>
              <w:pStyle w:val="ulli"/>
              <w:numPr>
                <w:ilvl w:val="0"/>
                <w:numId w:val="2"/>
              </w:numPr>
              <w:spacing w:line="240" w:lineRule="auto"/>
              <w:ind w:left="460" w:hanging="201"/>
              <w:rPr>
                <w:rFonts w:ascii="Century Gothic" w:eastAsia="Century Gothic" w:hAnsi="Century Gothic" w:cs="Century Gothic"/>
                <w:color w:val="262626" w:themeColor="text1" w:themeTint="D9"/>
                <w:sz w:val="20"/>
                <w:szCs w:val="20"/>
              </w:rPr>
            </w:pPr>
            <w:r w:rsidRPr="00043D33">
              <w:rPr>
                <w:rStyle w:val="Strong1"/>
                <w:rFonts w:ascii="Century Gothic" w:eastAsia="Century Gothic" w:hAnsi="Century Gothic" w:cs="Century Gothic"/>
                <w:b/>
                <w:bCs/>
                <w:color w:val="262626" w:themeColor="text1" w:themeTint="D9"/>
                <w:sz w:val="20"/>
                <w:szCs w:val="20"/>
              </w:rPr>
              <w:t>Version Control tools</w:t>
            </w:r>
            <w:r w:rsidRPr="00043D33">
              <w:rPr>
                <w:rFonts w:ascii="Century Gothic" w:eastAsia="Century Gothic" w:hAnsi="Century Gothic" w:cs="Century Gothic"/>
                <w:color w:val="262626" w:themeColor="text1" w:themeTint="D9"/>
                <w:sz w:val="20"/>
                <w:szCs w:val="20"/>
              </w:rPr>
              <w:t>:</w:t>
            </w:r>
            <w:r>
              <w:rPr>
                <w:rFonts w:ascii="Century Gothic" w:eastAsia="Century Gothic" w:hAnsi="Century Gothic" w:cs="Century Gothic"/>
                <w:color w:val="262626" w:themeColor="text1" w:themeTint="D9"/>
                <w:sz w:val="20"/>
                <w:szCs w:val="20"/>
              </w:rPr>
              <w:t xml:space="preserve"> GIT, GitHub, Bitbucket</w:t>
            </w:r>
          </w:p>
          <w:p w14:paraId="7B0B4F6C" w14:textId="77777777" w:rsidR="0028768A" w:rsidRPr="00FC7159" w:rsidRDefault="0028768A" w:rsidP="00A25F6B">
            <w:pPr>
              <w:spacing w:line="240" w:lineRule="auto"/>
              <w:rPr>
                <w:rFonts w:eastAsia="Century Gothic"/>
              </w:rPr>
            </w:pPr>
          </w:p>
        </w:tc>
        <w:tc>
          <w:tcPr>
            <w:tcW w:w="5213" w:type="dxa"/>
            <w:tcBorders>
              <w:left w:val="single" w:sz="8" w:space="0" w:color="FEFDFD"/>
            </w:tcBorders>
            <w:tcMar>
              <w:top w:w="5" w:type="dxa"/>
              <w:left w:w="10" w:type="dxa"/>
              <w:bottom w:w="5" w:type="dxa"/>
              <w:right w:w="5" w:type="dxa"/>
            </w:tcMar>
            <w:hideMark/>
          </w:tcPr>
          <w:p w14:paraId="7BF2EC8C" w14:textId="77777777" w:rsidR="0028768A" w:rsidRPr="00043D33" w:rsidRDefault="0028768A" w:rsidP="0028768A">
            <w:pPr>
              <w:pStyle w:val="ulli"/>
              <w:numPr>
                <w:ilvl w:val="0"/>
                <w:numId w:val="2"/>
              </w:numPr>
              <w:spacing w:line="240" w:lineRule="auto"/>
              <w:ind w:left="460" w:hanging="201"/>
              <w:rPr>
                <w:rFonts w:ascii="Century Gothic" w:eastAsia="Century Gothic" w:hAnsi="Century Gothic" w:cs="Century Gothic"/>
                <w:color w:val="262626" w:themeColor="text1" w:themeTint="D9"/>
                <w:sz w:val="20"/>
                <w:szCs w:val="20"/>
              </w:rPr>
            </w:pPr>
            <w:r w:rsidRPr="00043D33">
              <w:rPr>
                <w:rStyle w:val="Strong1"/>
                <w:rFonts w:ascii="Century Gothic" w:eastAsia="Century Gothic" w:hAnsi="Century Gothic" w:cs="Century Gothic"/>
                <w:b/>
                <w:bCs/>
                <w:color w:val="262626" w:themeColor="text1" w:themeTint="D9"/>
                <w:sz w:val="20"/>
                <w:szCs w:val="20"/>
              </w:rPr>
              <w:t>Monitoring tools:</w:t>
            </w:r>
            <w:r>
              <w:rPr>
                <w:rStyle w:val="Strong1"/>
                <w:rFonts w:ascii="Century Gothic" w:eastAsia="Century Gothic" w:hAnsi="Century Gothic" w:cs="Century Gothic"/>
                <w:b/>
                <w:bCs/>
                <w:color w:val="262626" w:themeColor="text1" w:themeTint="D9"/>
                <w:sz w:val="20"/>
                <w:szCs w:val="20"/>
              </w:rPr>
              <w:t xml:space="preserve"> </w:t>
            </w:r>
            <w:r>
              <w:rPr>
                <w:rFonts w:ascii="Century Gothic" w:eastAsia="Century Gothic" w:hAnsi="Century Gothic" w:cs="Century Gothic"/>
                <w:color w:val="262626" w:themeColor="text1" w:themeTint="D9"/>
                <w:sz w:val="20"/>
                <w:szCs w:val="20"/>
              </w:rPr>
              <w:t>Nagios</w:t>
            </w:r>
            <w:r w:rsidRPr="00043D33">
              <w:rPr>
                <w:rFonts w:ascii="Century Gothic" w:eastAsia="Century Gothic" w:hAnsi="Century Gothic" w:cs="Century Gothic"/>
                <w:color w:val="262626" w:themeColor="text1" w:themeTint="D9"/>
                <w:sz w:val="20"/>
                <w:szCs w:val="20"/>
              </w:rPr>
              <w:t xml:space="preserve">, </w:t>
            </w:r>
            <w:r>
              <w:rPr>
                <w:rFonts w:ascii="Century Gothic" w:eastAsia="Century Gothic" w:hAnsi="Century Gothic" w:cs="Century Gothic"/>
                <w:color w:val="262626" w:themeColor="text1" w:themeTint="D9"/>
                <w:sz w:val="20"/>
                <w:szCs w:val="20"/>
              </w:rPr>
              <w:t>Amazon cloud watch</w:t>
            </w:r>
            <w:r w:rsidRPr="00043D33">
              <w:rPr>
                <w:rFonts w:ascii="Century Gothic" w:eastAsia="Century Gothic" w:hAnsi="Century Gothic" w:cs="Century Gothic"/>
                <w:color w:val="262626" w:themeColor="text1" w:themeTint="D9"/>
                <w:sz w:val="20"/>
                <w:szCs w:val="20"/>
              </w:rPr>
              <w:t xml:space="preserve">, </w:t>
            </w:r>
            <w:r>
              <w:rPr>
                <w:rFonts w:ascii="Century Gothic" w:eastAsia="Century Gothic" w:hAnsi="Century Gothic" w:cs="Century Gothic"/>
                <w:color w:val="262626" w:themeColor="text1" w:themeTint="D9"/>
                <w:sz w:val="20"/>
                <w:szCs w:val="20"/>
              </w:rPr>
              <w:t>Splunk</w:t>
            </w:r>
            <w:r w:rsidRPr="00043D33">
              <w:rPr>
                <w:rFonts w:ascii="Century Gothic" w:eastAsia="Century Gothic" w:hAnsi="Century Gothic" w:cs="Century Gothic"/>
                <w:color w:val="262626" w:themeColor="text1" w:themeTint="D9"/>
                <w:sz w:val="20"/>
                <w:szCs w:val="20"/>
              </w:rPr>
              <w:t>.</w:t>
            </w:r>
          </w:p>
          <w:p w14:paraId="3169C30D" w14:textId="77777777" w:rsidR="0028768A" w:rsidRDefault="0028768A" w:rsidP="0028768A">
            <w:pPr>
              <w:pStyle w:val="ulli"/>
              <w:numPr>
                <w:ilvl w:val="0"/>
                <w:numId w:val="2"/>
              </w:numPr>
              <w:spacing w:line="240" w:lineRule="auto"/>
              <w:ind w:left="460" w:hanging="201"/>
              <w:rPr>
                <w:rFonts w:ascii="Century Gothic" w:eastAsia="Century Gothic" w:hAnsi="Century Gothic" w:cs="Century Gothic"/>
                <w:color w:val="262626" w:themeColor="text1" w:themeTint="D9"/>
                <w:sz w:val="20"/>
                <w:szCs w:val="20"/>
              </w:rPr>
            </w:pPr>
            <w:r w:rsidRPr="00043D33">
              <w:rPr>
                <w:rStyle w:val="Strong1"/>
                <w:rFonts w:ascii="Century Gothic" w:eastAsia="Century Gothic" w:hAnsi="Century Gothic" w:cs="Century Gothic"/>
                <w:b/>
                <w:bCs/>
                <w:color w:val="262626" w:themeColor="text1" w:themeTint="D9"/>
                <w:sz w:val="20"/>
                <w:szCs w:val="20"/>
              </w:rPr>
              <w:t>Operating Systems</w:t>
            </w:r>
            <w:r w:rsidRPr="00043D33">
              <w:rPr>
                <w:rFonts w:ascii="Century Gothic" w:eastAsia="Century Gothic" w:hAnsi="Century Gothic" w:cs="Century Gothic"/>
                <w:color w:val="262626" w:themeColor="text1" w:themeTint="D9"/>
                <w:sz w:val="20"/>
                <w:szCs w:val="20"/>
              </w:rPr>
              <w:t xml:space="preserve">: Red hat Linux, Ubuntu, Debian, CentOS, MS windows servers </w:t>
            </w:r>
            <w:r>
              <w:rPr>
                <w:rFonts w:ascii="Century Gothic" w:eastAsia="Century Gothic" w:hAnsi="Century Gothic" w:cs="Century Gothic"/>
                <w:color w:val="262626" w:themeColor="text1" w:themeTint="D9"/>
                <w:sz w:val="20"/>
                <w:szCs w:val="20"/>
              </w:rPr>
              <w:t>2016&amp;2019 with services like AD, AD-CA, DNS,DHCP,</w:t>
            </w:r>
            <w:r w:rsidRPr="00043D33">
              <w:rPr>
                <w:rFonts w:ascii="Century Gothic" w:eastAsia="Century Gothic" w:hAnsi="Century Gothic" w:cs="Century Gothic"/>
                <w:color w:val="262626" w:themeColor="text1" w:themeTint="D9"/>
                <w:sz w:val="20"/>
                <w:szCs w:val="20"/>
              </w:rPr>
              <w:t xml:space="preserve"> windows XP,7,8.1,10</w:t>
            </w:r>
          </w:p>
          <w:p w14:paraId="416C9DDE" w14:textId="77777777" w:rsidR="0028768A" w:rsidRDefault="0028768A" w:rsidP="0028768A">
            <w:pPr>
              <w:pStyle w:val="ulli"/>
              <w:numPr>
                <w:ilvl w:val="0"/>
                <w:numId w:val="2"/>
              </w:numPr>
              <w:spacing w:line="240" w:lineRule="auto"/>
              <w:ind w:left="460" w:hanging="201"/>
              <w:rPr>
                <w:rFonts w:ascii="Century Gothic" w:eastAsia="Century Gothic" w:hAnsi="Century Gothic" w:cs="Century Gothic"/>
                <w:color w:val="262626" w:themeColor="text1" w:themeTint="D9"/>
                <w:sz w:val="20"/>
                <w:szCs w:val="20"/>
              </w:rPr>
            </w:pPr>
            <w:r>
              <w:rPr>
                <w:rStyle w:val="Strong1"/>
                <w:rFonts w:ascii="Century Gothic" w:eastAsia="Century Gothic" w:hAnsi="Century Gothic" w:cs="Century Gothic"/>
                <w:b/>
                <w:bCs/>
                <w:color w:val="262626" w:themeColor="text1" w:themeTint="D9"/>
                <w:sz w:val="20"/>
                <w:szCs w:val="20"/>
              </w:rPr>
              <w:t xml:space="preserve">Scripting </w:t>
            </w:r>
            <w:r w:rsidRPr="00904BD9">
              <w:rPr>
                <w:rFonts w:ascii="Century Gothic" w:eastAsia="Century Gothic" w:hAnsi="Century Gothic" w:cs="Century Gothic"/>
                <w:color w:val="262626" w:themeColor="text1" w:themeTint="D9"/>
                <w:sz w:val="20"/>
                <w:szCs w:val="20"/>
              </w:rPr>
              <w:t>:</w:t>
            </w:r>
            <w:r>
              <w:rPr>
                <w:rFonts w:ascii="Century Gothic" w:eastAsia="Century Gothic" w:hAnsi="Century Gothic" w:cs="Century Gothic"/>
                <w:color w:val="262626" w:themeColor="text1" w:themeTint="D9"/>
                <w:sz w:val="20"/>
                <w:szCs w:val="20"/>
              </w:rPr>
              <w:t xml:space="preserve"> shell, Groovy, HTML, bash</w:t>
            </w:r>
          </w:p>
          <w:p w14:paraId="7EF126CF" w14:textId="77777777" w:rsidR="0028768A" w:rsidRPr="00C12A06" w:rsidRDefault="0028768A" w:rsidP="0028768A">
            <w:pPr>
              <w:pStyle w:val="ulli"/>
              <w:numPr>
                <w:ilvl w:val="0"/>
                <w:numId w:val="2"/>
              </w:numPr>
              <w:spacing w:line="240" w:lineRule="auto"/>
              <w:ind w:left="460" w:hanging="201"/>
              <w:rPr>
                <w:rStyle w:val="Strong1"/>
                <w:rFonts w:ascii="Century Gothic" w:eastAsia="Century Gothic" w:hAnsi="Century Gothic" w:cs="Century Gothic"/>
                <w:color w:val="262626" w:themeColor="text1" w:themeTint="D9"/>
                <w:sz w:val="20"/>
                <w:szCs w:val="20"/>
              </w:rPr>
            </w:pPr>
            <w:r>
              <w:rPr>
                <w:rStyle w:val="Strong1"/>
                <w:rFonts w:eastAsia="Century Gothic"/>
                <w:b/>
                <w:bCs/>
              </w:rPr>
              <w:t xml:space="preserve">Issue Tracking tool: </w:t>
            </w:r>
            <w:r w:rsidRPr="00C12A06">
              <w:rPr>
                <w:rStyle w:val="ratingTextpnth-last-child1"/>
                <w:rFonts w:ascii="Century Gothic" w:eastAsia="Century Gothic" w:hAnsi="Century Gothic" w:cs="Century Gothic"/>
                <w:sz w:val="22"/>
                <w:szCs w:val="22"/>
              </w:rPr>
              <w:t>JIRA, ServiceNow</w:t>
            </w:r>
          </w:p>
          <w:p w14:paraId="046AD940" w14:textId="77777777" w:rsidR="0028768A" w:rsidRPr="00854185" w:rsidRDefault="0028768A" w:rsidP="0028768A">
            <w:pPr>
              <w:pStyle w:val="ulli"/>
              <w:numPr>
                <w:ilvl w:val="0"/>
                <w:numId w:val="2"/>
              </w:numPr>
              <w:spacing w:line="240" w:lineRule="auto"/>
              <w:ind w:left="460" w:hanging="201"/>
              <w:rPr>
                <w:rStyle w:val="ratingTextpnth-last-child1"/>
                <w:rFonts w:ascii="Century Gothic" w:eastAsia="Century Gothic" w:hAnsi="Century Gothic" w:cs="Century Gothic"/>
                <w:color w:val="262626" w:themeColor="text1" w:themeTint="D9"/>
                <w:sz w:val="20"/>
                <w:szCs w:val="20"/>
              </w:rPr>
            </w:pPr>
            <w:r w:rsidRPr="0052626D">
              <w:rPr>
                <w:rStyle w:val="ratingTextpnth-last-child1"/>
                <w:rFonts w:ascii="Century Gothic" w:eastAsia="Century Gothic" w:hAnsi="Century Gothic" w:cs="Century Gothic"/>
                <w:b/>
                <w:sz w:val="22"/>
                <w:szCs w:val="22"/>
              </w:rPr>
              <w:t>Messaging</w:t>
            </w:r>
            <w:r>
              <w:rPr>
                <w:rStyle w:val="ratingTextpnth-last-child1"/>
                <w:rFonts w:ascii="Century Gothic" w:eastAsia="Century Gothic" w:hAnsi="Century Gothic" w:cs="Century Gothic"/>
                <w:sz w:val="22"/>
                <w:szCs w:val="22"/>
              </w:rPr>
              <w:t>: Exchange server 2016 &amp; 2019</w:t>
            </w:r>
          </w:p>
          <w:p w14:paraId="121D1E15" w14:textId="77777777" w:rsidR="0028768A" w:rsidRPr="00043D33" w:rsidRDefault="0028768A" w:rsidP="0028768A">
            <w:pPr>
              <w:pStyle w:val="ulli"/>
              <w:numPr>
                <w:ilvl w:val="0"/>
                <w:numId w:val="2"/>
              </w:numPr>
              <w:spacing w:line="240" w:lineRule="auto"/>
              <w:ind w:left="460" w:hanging="201"/>
              <w:rPr>
                <w:rFonts w:ascii="Century Gothic" w:eastAsia="Century Gothic" w:hAnsi="Century Gothic" w:cs="Century Gothic"/>
                <w:color w:val="262626" w:themeColor="text1" w:themeTint="D9"/>
                <w:sz w:val="20"/>
                <w:szCs w:val="20"/>
              </w:rPr>
            </w:pPr>
            <w:r>
              <w:rPr>
                <w:rStyle w:val="ratingTextpnth-last-child1"/>
                <w:rFonts w:eastAsia="Century Gothic"/>
                <w:b/>
                <w:sz w:val="22"/>
                <w:szCs w:val="22"/>
              </w:rPr>
              <w:t>Documentation</w:t>
            </w:r>
            <w:r w:rsidRPr="00854185">
              <w:rPr>
                <w:rFonts w:ascii="Century Gothic" w:eastAsia="Century Gothic" w:hAnsi="Century Gothic" w:cs="Century Gothic"/>
                <w:color w:val="262626" w:themeColor="text1" w:themeTint="D9"/>
                <w:sz w:val="20"/>
                <w:szCs w:val="20"/>
              </w:rPr>
              <w:t>:</w:t>
            </w:r>
            <w:r>
              <w:rPr>
                <w:rFonts w:ascii="Century Gothic" w:eastAsia="Century Gothic" w:hAnsi="Century Gothic" w:cs="Century Gothic"/>
                <w:color w:val="262626" w:themeColor="text1" w:themeTint="D9"/>
                <w:sz w:val="20"/>
                <w:szCs w:val="20"/>
              </w:rPr>
              <w:t xml:space="preserve"> JIRA Confluence</w:t>
            </w:r>
          </w:p>
        </w:tc>
      </w:tr>
    </w:tbl>
    <w:p w14:paraId="02853302" w14:textId="77777777" w:rsidR="00A646B0" w:rsidRDefault="00A646B0" w:rsidP="0028768A">
      <w:pPr>
        <w:widowControl w:val="0"/>
        <w:tabs>
          <w:tab w:val="left" w:pos="338"/>
        </w:tabs>
        <w:spacing w:line="240" w:lineRule="auto"/>
        <w:rPr>
          <w:b/>
          <w:color w:val="5B9BD5" w:themeColor="accent1"/>
          <w:u w:val="single"/>
        </w:rPr>
      </w:pPr>
    </w:p>
    <w:p w14:paraId="62D7AE51" w14:textId="2A7FC3BF" w:rsidR="0028768A" w:rsidRDefault="0028768A" w:rsidP="0028768A">
      <w:pPr>
        <w:widowControl w:val="0"/>
        <w:tabs>
          <w:tab w:val="left" w:pos="338"/>
        </w:tabs>
        <w:spacing w:line="240" w:lineRule="auto"/>
        <w:rPr>
          <w:b/>
          <w:color w:val="5B9BD5" w:themeColor="accent1"/>
          <w:u w:val="single"/>
        </w:rPr>
      </w:pPr>
      <w:r w:rsidRPr="005B594C">
        <w:rPr>
          <w:b/>
          <w:color w:val="5B9BD5" w:themeColor="accent1"/>
          <w:u w:val="single"/>
        </w:rPr>
        <w:lastRenderedPageBreak/>
        <w:t>PROFESSIONAL EXPERIENCE:</w:t>
      </w:r>
    </w:p>
    <w:p w14:paraId="074745C7" w14:textId="77777777" w:rsidR="00B34DB1" w:rsidRDefault="00B34DB1" w:rsidP="0028768A">
      <w:pPr>
        <w:widowControl w:val="0"/>
        <w:tabs>
          <w:tab w:val="left" w:pos="338"/>
        </w:tabs>
        <w:spacing w:line="240" w:lineRule="auto"/>
        <w:rPr>
          <w:b/>
          <w:color w:val="5B9BD5" w:themeColor="accent1"/>
          <w:u w:val="single"/>
        </w:rPr>
      </w:pPr>
    </w:p>
    <w:p w14:paraId="544CA06F" w14:textId="7E9D7AEB" w:rsidR="00B34DB1" w:rsidRPr="00FE2389" w:rsidRDefault="00B34DB1" w:rsidP="00B34DB1">
      <w:pPr>
        <w:widowControl w:val="0"/>
        <w:tabs>
          <w:tab w:val="left" w:pos="338"/>
        </w:tabs>
        <w:spacing w:line="240" w:lineRule="auto"/>
        <w:rPr>
          <w:rFonts w:ascii="Century Gothic" w:hAnsi="Century Gothic"/>
          <w:b/>
          <w:bCs/>
          <w:color w:val="000000"/>
          <w:sz w:val="22"/>
        </w:rPr>
      </w:pPr>
      <w:r>
        <w:rPr>
          <w:rFonts w:ascii="Century Gothic" w:hAnsi="Century Gothic"/>
          <w:b/>
          <w:bCs/>
          <w:color w:val="000000"/>
          <w:sz w:val="22"/>
        </w:rPr>
        <w:t xml:space="preserve">VIZIO    </w:t>
      </w:r>
      <w:r w:rsidR="009253F4">
        <w:rPr>
          <w:rFonts w:ascii="Century Gothic" w:hAnsi="Century Gothic"/>
          <w:b/>
          <w:bCs/>
          <w:color w:val="000000"/>
          <w:sz w:val="22"/>
        </w:rPr>
        <w:t xml:space="preserve">Dallas, TX </w:t>
      </w:r>
      <w:r>
        <w:rPr>
          <w:rFonts w:ascii="Century Gothic" w:hAnsi="Century Gothic"/>
          <w:b/>
          <w:bCs/>
          <w:color w:val="000000"/>
          <w:sz w:val="22"/>
        </w:rPr>
        <w:t xml:space="preserve">                           </w:t>
      </w:r>
      <w:r w:rsidRPr="00FE2389">
        <w:rPr>
          <w:rFonts w:eastAsia="Calibri"/>
          <w:b/>
          <w:bCs/>
          <w:color w:val="000000" w:themeColor="text1"/>
        </w:rPr>
        <w:t xml:space="preserve"> </w:t>
      </w:r>
      <w:r>
        <w:rPr>
          <w:rFonts w:eastAsia="Calibri"/>
          <w:b/>
          <w:bCs/>
          <w:color w:val="000000" w:themeColor="text1"/>
        </w:rPr>
        <w:t xml:space="preserve">                                                                     </w:t>
      </w:r>
      <w:r>
        <w:rPr>
          <w:rFonts w:ascii="Century Gothic" w:hAnsi="Century Gothic"/>
          <w:b/>
          <w:bCs/>
          <w:color w:val="000000"/>
          <w:sz w:val="22"/>
        </w:rPr>
        <w:t>March 202</w:t>
      </w:r>
      <w:r w:rsidR="00A646B0">
        <w:rPr>
          <w:rFonts w:ascii="Century Gothic" w:hAnsi="Century Gothic"/>
          <w:b/>
          <w:bCs/>
          <w:color w:val="000000"/>
          <w:sz w:val="22"/>
        </w:rPr>
        <w:t xml:space="preserve">2 </w:t>
      </w:r>
      <w:r w:rsidRPr="00FE2389">
        <w:rPr>
          <w:rFonts w:ascii="Century Gothic" w:hAnsi="Century Gothic"/>
          <w:b/>
          <w:bCs/>
          <w:color w:val="000000"/>
          <w:sz w:val="22"/>
        </w:rPr>
        <w:t>– Present</w:t>
      </w:r>
    </w:p>
    <w:p w14:paraId="1AB3A48F" w14:textId="77777777" w:rsidR="00B34DB1" w:rsidRPr="00FE2389" w:rsidRDefault="00B34DB1" w:rsidP="00B34DB1">
      <w:pPr>
        <w:widowControl w:val="0"/>
        <w:tabs>
          <w:tab w:val="left" w:pos="338"/>
        </w:tabs>
        <w:spacing w:line="240" w:lineRule="auto"/>
        <w:rPr>
          <w:rFonts w:ascii="Century Gothic" w:hAnsi="Century Gothic"/>
          <w:b/>
          <w:bCs/>
          <w:color w:val="000000"/>
          <w:sz w:val="22"/>
        </w:rPr>
      </w:pPr>
      <w:r w:rsidRPr="00FE2389">
        <w:rPr>
          <w:rFonts w:ascii="Century Gothic" w:hAnsi="Century Gothic"/>
          <w:b/>
          <w:bCs/>
          <w:color w:val="000000"/>
          <w:sz w:val="22"/>
        </w:rPr>
        <w:t>DevOps Engineer</w:t>
      </w:r>
    </w:p>
    <w:p w14:paraId="78BCBA71" w14:textId="77777777" w:rsidR="00B34DB1" w:rsidRDefault="00B34DB1" w:rsidP="00B34DB1">
      <w:pPr>
        <w:widowControl w:val="0"/>
        <w:tabs>
          <w:tab w:val="left" w:pos="338"/>
        </w:tabs>
        <w:spacing w:line="240" w:lineRule="auto"/>
        <w:rPr>
          <w:b/>
          <w:color w:val="5B9BD5" w:themeColor="accent1"/>
          <w:u w:val="single"/>
        </w:rPr>
      </w:pPr>
    </w:p>
    <w:p w14:paraId="7B497F9A" w14:textId="77777777" w:rsidR="00B34DB1" w:rsidRDefault="00B34DB1" w:rsidP="00B34DB1">
      <w:pPr>
        <w:pBdr>
          <w:top w:val="nil"/>
          <w:left w:val="nil"/>
          <w:bottom w:val="nil"/>
          <w:right w:val="nil"/>
          <w:between w:val="nil"/>
        </w:pBdr>
        <w:spacing w:line="240" w:lineRule="auto"/>
        <w:rPr>
          <w:rFonts w:ascii="Century Gothic" w:hAnsi="Century Gothic"/>
          <w:b/>
          <w:color w:val="000000"/>
          <w:sz w:val="22"/>
          <w:u w:val="single"/>
        </w:rPr>
      </w:pPr>
      <w:r w:rsidRPr="001E2E18">
        <w:rPr>
          <w:rFonts w:ascii="Century Gothic" w:hAnsi="Century Gothic"/>
          <w:b/>
          <w:color w:val="000000"/>
          <w:sz w:val="22"/>
          <w:u w:val="single"/>
        </w:rPr>
        <w:t>Roles and responsibilities:</w:t>
      </w:r>
    </w:p>
    <w:p w14:paraId="4DB12F34" w14:textId="77777777" w:rsidR="00B34DB1" w:rsidRDefault="00B34DB1" w:rsidP="00B34DB1">
      <w:pPr>
        <w:widowControl w:val="0"/>
        <w:tabs>
          <w:tab w:val="left" w:pos="338"/>
        </w:tabs>
        <w:spacing w:line="240" w:lineRule="auto"/>
        <w:rPr>
          <w:b/>
          <w:color w:val="5B9BD5" w:themeColor="accent1"/>
          <w:u w:val="single"/>
        </w:rPr>
      </w:pPr>
    </w:p>
    <w:p w14:paraId="216CCC43" w14:textId="77777777" w:rsidR="00B34DB1" w:rsidRPr="00B34DB1" w:rsidRDefault="00B34DB1" w:rsidP="00B34DB1">
      <w:pPr>
        <w:pStyle w:val="ListParagraph"/>
        <w:numPr>
          <w:ilvl w:val="0"/>
          <w:numId w:val="6"/>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Part of the Production Support Team who supports and maintains the current infrastructure and takes care of Production Deployments in a timely manner.</w:t>
      </w:r>
    </w:p>
    <w:p w14:paraId="65E4EF2B" w14:textId="77777777" w:rsidR="00B34DB1" w:rsidRPr="00B34DB1" w:rsidRDefault="00B34DB1" w:rsidP="00B34DB1">
      <w:pPr>
        <w:pStyle w:val="ListParagraph"/>
        <w:numPr>
          <w:ilvl w:val="0"/>
          <w:numId w:val="6"/>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Configure and Maintain CI/CD pipelines required for the project/application to build and deploy with the help of Azure DevOps.</w:t>
      </w:r>
    </w:p>
    <w:p w14:paraId="1AB833BE" w14:textId="77777777" w:rsidR="00B34DB1" w:rsidRPr="00FE2389" w:rsidRDefault="00B34DB1" w:rsidP="00B34DB1">
      <w:pPr>
        <w:pStyle w:val="ListParagraph"/>
        <w:numPr>
          <w:ilvl w:val="0"/>
          <w:numId w:val="6"/>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 xml:space="preserve">Utilized orchestration tools such as Docker, </w:t>
      </w:r>
      <w:proofErr w:type="gramStart"/>
      <w:r w:rsidRPr="00FE2389">
        <w:rPr>
          <w:rStyle w:val="span"/>
          <w:rFonts w:ascii="Century Gothic" w:eastAsia="Century Gothic" w:hAnsi="Century Gothic" w:cs="Century Gothic"/>
          <w:sz w:val="20"/>
          <w:szCs w:val="20"/>
        </w:rPr>
        <w:t>Kubernetes</w:t>
      </w:r>
      <w:proofErr w:type="gramEnd"/>
      <w:r w:rsidRPr="00FE2389">
        <w:rPr>
          <w:rStyle w:val="span"/>
          <w:rFonts w:ascii="Century Gothic" w:eastAsia="Century Gothic" w:hAnsi="Century Gothic" w:cs="Century Gothic"/>
          <w:sz w:val="20"/>
          <w:szCs w:val="20"/>
        </w:rPr>
        <w:t xml:space="preserve"> and Azure Container Service (ACS).</w:t>
      </w:r>
    </w:p>
    <w:p w14:paraId="27A5C1D0" w14:textId="77777777" w:rsidR="00B34DB1" w:rsidRPr="00FE2389" w:rsidRDefault="00B34DB1" w:rsidP="00B34DB1">
      <w:pPr>
        <w:pStyle w:val="ListParagraph"/>
        <w:numPr>
          <w:ilvl w:val="0"/>
          <w:numId w:val="6"/>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Create and manage Azure Application Infrastructure maintenance.</w:t>
      </w:r>
    </w:p>
    <w:p w14:paraId="1D090E79" w14:textId="77777777" w:rsidR="00B34DB1" w:rsidRPr="00FE2389" w:rsidRDefault="00B34DB1" w:rsidP="00B34DB1">
      <w:pPr>
        <w:pStyle w:val="ListParagraph"/>
        <w:numPr>
          <w:ilvl w:val="0"/>
          <w:numId w:val="6"/>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Developed ARM templates to automate the provisioning and deployment process.</w:t>
      </w:r>
    </w:p>
    <w:p w14:paraId="7F7CFD7D" w14:textId="77777777" w:rsidR="00B34DB1" w:rsidRPr="00FE2389" w:rsidRDefault="00B34DB1" w:rsidP="00B34DB1">
      <w:pPr>
        <w:pStyle w:val="ListParagraph"/>
        <w:numPr>
          <w:ilvl w:val="0"/>
          <w:numId w:val="6"/>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Configured Azure Log Analytics</w:t>
      </w:r>
      <w:r>
        <w:rPr>
          <w:rStyle w:val="span"/>
          <w:rFonts w:ascii="Century Gothic" w:eastAsia="Century Gothic" w:hAnsi="Century Gothic" w:cs="Century Gothic"/>
          <w:sz w:val="20"/>
          <w:szCs w:val="20"/>
        </w:rPr>
        <w:t xml:space="preserve"> and Dynatrace</w:t>
      </w:r>
      <w:r w:rsidRPr="00FE2389">
        <w:rPr>
          <w:rStyle w:val="span"/>
          <w:rFonts w:ascii="Century Gothic" w:eastAsia="Century Gothic" w:hAnsi="Century Gothic" w:cs="Century Gothic"/>
          <w:sz w:val="20"/>
          <w:szCs w:val="20"/>
        </w:rPr>
        <w:t xml:space="preserve"> to monitor the Azure Application resources 24/7 and trigger alerts.</w:t>
      </w:r>
    </w:p>
    <w:p w14:paraId="791593D3" w14:textId="77777777" w:rsidR="00B34DB1" w:rsidRPr="00FE2389" w:rsidRDefault="00B34DB1" w:rsidP="00B34DB1">
      <w:pPr>
        <w:pStyle w:val="ListParagraph"/>
        <w:numPr>
          <w:ilvl w:val="0"/>
          <w:numId w:val="6"/>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 xml:space="preserve">Strong ability to troubleshoot any issue generated while building, deploying, and during production hence assisting teams to deliver </w:t>
      </w:r>
      <w:proofErr w:type="gramStart"/>
      <w:r w:rsidRPr="00FE2389">
        <w:rPr>
          <w:rStyle w:val="span"/>
          <w:rFonts w:ascii="Century Gothic" w:eastAsia="Century Gothic" w:hAnsi="Century Gothic" w:cs="Century Gothic"/>
          <w:sz w:val="20"/>
          <w:szCs w:val="20"/>
        </w:rPr>
        <w:t>a scalable</w:t>
      </w:r>
      <w:proofErr w:type="gramEnd"/>
      <w:r w:rsidRPr="00FE2389">
        <w:rPr>
          <w:rStyle w:val="span"/>
          <w:rFonts w:ascii="Century Gothic" w:eastAsia="Century Gothic" w:hAnsi="Century Gothic" w:cs="Century Gothic"/>
          <w:sz w:val="20"/>
          <w:szCs w:val="20"/>
        </w:rPr>
        <w:t xml:space="preserve"> and Fault-tolerant software into production environments.</w:t>
      </w:r>
    </w:p>
    <w:p w14:paraId="4BD509C0" w14:textId="77777777" w:rsidR="00B34DB1" w:rsidRDefault="00B34DB1" w:rsidP="00B34DB1">
      <w:pPr>
        <w:pStyle w:val="ListParagraph"/>
        <w:numPr>
          <w:ilvl w:val="0"/>
          <w:numId w:val="6"/>
        </w:numPr>
        <w:spacing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Responsible for multiple successful production releases.</w:t>
      </w:r>
    </w:p>
    <w:p w14:paraId="46E3ED95" w14:textId="77777777" w:rsidR="00B34DB1" w:rsidRDefault="00B34DB1" w:rsidP="00B34DB1">
      <w:pPr>
        <w:pStyle w:val="documentulli"/>
        <w:numPr>
          <w:ilvl w:val="0"/>
          <w:numId w:val="6"/>
        </w:numPr>
        <w:spacing w:line="320" w:lineRule="atLeast"/>
        <w:ind w:right="240"/>
        <w:rPr>
          <w:rStyle w:val="span"/>
          <w:rFonts w:ascii="Century Gothic" w:eastAsia="Century Gothic" w:hAnsi="Century Gothic" w:cs="Century Gothic"/>
          <w:sz w:val="20"/>
          <w:szCs w:val="20"/>
        </w:rPr>
      </w:pPr>
      <w:r>
        <w:rPr>
          <w:rStyle w:val="span"/>
          <w:rFonts w:ascii="Century Gothic" w:eastAsia="Century Gothic" w:hAnsi="Century Gothic" w:cs="Century Gothic"/>
          <w:sz w:val="20"/>
          <w:szCs w:val="20"/>
        </w:rPr>
        <w:t xml:space="preserve">Have used Azure container registry (ACR) for image management, Service principal connections for external service connections from </w:t>
      </w:r>
      <w:proofErr w:type="gramStart"/>
      <w:r>
        <w:rPr>
          <w:rStyle w:val="span"/>
          <w:rFonts w:ascii="Century Gothic" w:eastAsia="Century Gothic" w:hAnsi="Century Gothic" w:cs="Century Gothic"/>
          <w:sz w:val="20"/>
          <w:szCs w:val="20"/>
        </w:rPr>
        <w:t>Azure</w:t>
      </w:r>
      <w:proofErr w:type="gramEnd"/>
    </w:p>
    <w:p w14:paraId="311E3702" w14:textId="77777777" w:rsidR="00B34DB1" w:rsidRPr="00FE2389" w:rsidRDefault="00B34DB1" w:rsidP="00B34DB1">
      <w:pPr>
        <w:pStyle w:val="ListParagraph"/>
        <w:spacing w:after="160" w:line="259" w:lineRule="auto"/>
        <w:rPr>
          <w:rFonts w:ascii="Century Gothic" w:eastAsia="Century Gothic" w:hAnsi="Century Gothic" w:cs="Century Gothic"/>
          <w:sz w:val="20"/>
          <w:szCs w:val="20"/>
        </w:rPr>
      </w:pPr>
    </w:p>
    <w:p w14:paraId="6F31254F" w14:textId="77777777" w:rsidR="00B34DB1" w:rsidRDefault="00B34DB1" w:rsidP="00B34DB1">
      <w:pPr>
        <w:spacing w:after="160" w:line="259" w:lineRule="auto"/>
        <w:contextualSpacing/>
        <w:rPr>
          <w:rFonts w:eastAsia="Calibri"/>
          <w:color w:val="000000" w:themeColor="text1"/>
        </w:rPr>
      </w:pPr>
      <w:r w:rsidRPr="00FE2389">
        <w:rPr>
          <w:rFonts w:ascii="Century Gothic" w:hAnsi="Century Gothic"/>
          <w:b/>
          <w:color w:val="000000"/>
          <w:sz w:val="20"/>
        </w:rPr>
        <w:t>Environment</w:t>
      </w:r>
      <w:r w:rsidRPr="008D149C">
        <w:rPr>
          <w:rFonts w:eastAsia="Calibri"/>
          <w:b/>
          <w:bCs/>
          <w:color w:val="000000" w:themeColor="text1"/>
        </w:rPr>
        <w:t>:</w:t>
      </w:r>
      <w:r>
        <w:rPr>
          <w:rFonts w:eastAsia="Calibri"/>
          <w:b/>
          <w:bCs/>
          <w:color w:val="000000" w:themeColor="text1"/>
        </w:rPr>
        <w:t xml:space="preserve"> </w:t>
      </w:r>
      <w:r w:rsidRPr="00FE2389">
        <w:rPr>
          <w:rFonts w:ascii="Century Gothic" w:hAnsi="Century Gothic"/>
          <w:color w:val="000000"/>
          <w:sz w:val="20"/>
        </w:rPr>
        <w:t xml:space="preserve">Azure DevOps, Azure Cloud, ACS, AKS, </w:t>
      </w:r>
      <w:r>
        <w:rPr>
          <w:rFonts w:ascii="Century Gothic" w:hAnsi="Century Gothic"/>
          <w:color w:val="000000"/>
          <w:sz w:val="20"/>
        </w:rPr>
        <w:t>Dynatrace, MongoDB,</w:t>
      </w:r>
      <w:r w:rsidRPr="00FE2389">
        <w:rPr>
          <w:rFonts w:ascii="Century Gothic" w:hAnsi="Century Gothic"/>
          <w:color w:val="000000"/>
          <w:sz w:val="20"/>
        </w:rPr>
        <w:t xml:space="preserve"> </w:t>
      </w:r>
      <w:r>
        <w:rPr>
          <w:rFonts w:ascii="Century Gothic" w:hAnsi="Century Gothic"/>
          <w:color w:val="000000"/>
          <w:sz w:val="20"/>
        </w:rPr>
        <w:t>Linux, Windows Server</w:t>
      </w:r>
      <w:r w:rsidRPr="00FE2389">
        <w:rPr>
          <w:rFonts w:ascii="Century Gothic" w:hAnsi="Century Gothic"/>
          <w:color w:val="000000"/>
          <w:sz w:val="20"/>
        </w:rPr>
        <w:t>.</w:t>
      </w:r>
    </w:p>
    <w:p w14:paraId="4B7142E2" w14:textId="77777777" w:rsidR="0028768A" w:rsidRPr="005B594C" w:rsidRDefault="0028768A" w:rsidP="0028768A">
      <w:pPr>
        <w:widowControl w:val="0"/>
        <w:tabs>
          <w:tab w:val="left" w:pos="338"/>
        </w:tabs>
        <w:spacing w:line="240" w:lineRule="auto"/>
        <w:rPr>
          <w:b/>
          <w:color w:val="5B9BD5" w:themeColor="accent1"/>
          <w:u w:val="single"/>
        </w:rPr>
      </w:pPr>
    </w:p>
    <w:p w14:paraId="531FA341" w14:textId="77777777" w:rsidR="0028768A" w:rsidRPr="005B594C" w:rsidRDefault="0028768A" w:rsidP="0028768A">
      <w:pPr>
        <w:pBdr>
          <w:top w:val="nil"/>
          <w:left w:val="nil"/>
          <w:bottom w:val="nil"/>
          <w:right w:val="nil"/>
          <w:between w:val="nil"/>
        </w:pBdr>
        <w:spacing w:line="240" w:lineRule="auto"/>
        <w:rPr>
          <w:rFonts w:ascii="Century Gothic" w:hAnsi="Century Gothic"/>
          <w:b/>
          <w:bCs/>
          <w:color w:val="000000"/>
          <w:sz w:val="22"/>
        </w:rPr>
      </w:pPr>
      <w:r w:rsidRPr="005B594C">
        <w:rPr>
          <w:rFonts w:ascii="Century Gothic" w:hAnsi="Century Gothic"/>
          <w:b/>
          <w:bCs/>
          <w:color w:val="000000"/>
          <w:sz w:val="22"/>
        </w:rPr>
        <w:t>Morae Global Corporation</w:t>
      </w:r>
      <w:r w:rsidR="00B34DB1">
        <w:rPr>
          <w:rFonts w:ascii="Century Gothic" w:hAnsi="Century Gothic"/>
          <w:b/>
          <w:bCs/>
          <w:color w:val="000000"/>
          <w:sz w:val="22"/>
        </w:rPr>
        <w:t>, Clifford Chance</w:t>
      </w:r>
      <w:r>
        <w:rPr>
          <w:rFonts w:ascii="Century Gothic" w:hAnsi="Century Gothic"/>
          <w:b/>
          <w:bCs/>
          <w:color w:val="000000"/>
          <w:sz w:val="22"/>
        </w:rPr>
        <w:t xml:space="preserve">                                        </w:t>
      </w:r>
      <w:r w:rsidR="00B34DB1">
        <w:rPr>
          <w:rFonts w:ascii="Century Gothic" w:hAnsi="Century Gothic"/>
          <w:b/>
          <w:bCs/>
          <w:color w:val="000000"/>
          <w:sz w:val="22"/>
        </w:rPr>
        <w:t xml:space="preserve">                 </w:t>
      </w:r>
      <w:r w:rsidR="004F6203">
        <w:rPr>
          <w:rFonts w:ascii="Century Gothic" w:hAnsi="Century Gothic"/>
          <w:b/>
          <w:color w:val="000000"/>
          <w:sz w:val="22"/>
        </w:rPr>
        <w:t>June 2020 to Dec 2021</w:t>
      </w:r>
    </w:p>
    <w:p w14:paraId="7FC6D591" w14:textId="77777777" w:rsidR="0028768A" w:rsidRPr="001E2E18" w:rsidRDefault="0028768A" w:rsidP="0028768A">
      <w:pPr>
        <w:pBdr>
          <w:top w:val="nil"/>
          <w:left w:val="nil"/>
          <w:bottom w:val="nil"/>
          <w:right w:val="nil"/>
          <w:between w:val="nil"/>
        </w:pBdr>
        <w:spacing w:line="240" w:lineRule="auto"/>
        <w:rPr>
          <w:rFonts w:ascii="Century Gothic" w:hAnsi="Century Gothic"/>
          <w:b/>
          <w:bCs/>
          <w:color w:val="000000"/>
          <w:sz w:val="22"/>
        </w:rPr>
      </w:pPr>
      <w:r w:rsidRPr="001E2E18">
        <w:rPr>
          <w:rFonts w:ascii="Century Gothic" w:hAnsi="Century Gothic"/>
          <w:b/>
          <w:bCs/>
          <w:color w:val="000000"/>
          <w:sz w:val="22"/>
        </w:rPr>
        <w:t>DevOps Engineer – Lead</w:t>
      </w:r>
    </w:p>
    <w:p w14:paraId="09FC1D88" w14:textId="77777777" w:rsidR="0028768A" w:rsidRDefault="0028768A" w:rsidP="0028768A">
      <w:pPr>
        <w:pBdr>
          <w:top w:val="nil"/>
          <w:left w:val="nil"/>
          <w:bottom w:val="nil"/>
          <w:right w:val="nil"/>
          <w:between w:val="nil"/>
        </w:pBdr>
        <w:spacing w:line="240" w:lineRule="auto"/>
        <w:rPr>
          <w:rFonts w:ascii="Century Gothic" w:hAnsi="Century Gothic"/>
          <w:b/>
          <w:color w:val="000000"/>
          <w:sz w:val="22"/>
        </w:rPr>
      </w:pPr>
    </w:p>
    <w:p w14:paraId="280595A4" w14:textId="77777777" w:rsidR="0028768A" w:rsidRDefault="0028768A" w:rsidP="0028768A">
      <w:pPr>
        <w:pBdr>
          <w:top w:val="nil"/>
          <w:left w:val="nil"/>
          <w:bottom w:val="nil"/>
          <w:right w:val="nil"/>
          <w:between w:val="nil"/>
        </w:pBdr>
        <w:spacing w:line="240" w:lineRule="auto"/>
        <w:rPr>
          <w:rFonts w:ascii="Century Gothic" w:hAnsi="Century Gothic"/>
          <w:b/>
          <w:color w:val="000000"/>
          <w:sz w:val="22"/>
          <w:u w:val="single"/>
        </w:rPr>
      </w:pPr>
      <w:r w:rsidRPr="001E2E18">
        <w:rPr>
          <w:rFonts w:ascii="Century Gothic" w:hAnsi="Century Gothic"/>
          <w:b/>
          <w:color w:val="000000"/>
          <w:sz w:val="22"/>
          <w:u w:val="single"/>
        </w:rPr>
        <w:t>Roles and responsibilities:</w:t>
      </w:r>
    </w:p>
    <w:p w14:paraId="794A86FF" w14:textId="77777777" w:rsidR="0028768A" w:rsidRPr="001E2E18" w:rsidRDefault="0028768A" w:rsidP="0028768A">
      <w:pPr>
        <w:pBdr>
          <w:top w:val="nil"/>
          <w:left w:val="nil"/>
          <w:bottom w:val="nil"/>
          <w:right w:val="nil"/>
          <w:between w:val="nil"/>
        </w:pBdr>
        <w:spacing w:line="240" w:lineRule="auto"/>
        <w:rPr>
          <w:rFonts w:ascii="Century Gothic" w:hAnsi="Century Gothic"/>
          <w:b/>
          <w:color w:val="000000"/>
          <w:sz w:val="22"/>
          <w:u w:val="single"/>
        </w:rPr>
      </w:pPr>
    </w:p>
    <w:p w14:paraId="3B29DD59"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Worked on DSAR </w:t>
      </w:r>
      <w:proofErr w:type="spellStart"/>
      <w:r w:rsidRPr="000F7E1E">
        <w:rPr>
          <w:rStyle w:val="span"/>
          <w:rFonts w:ascii="Century Gothic" w:eastAsia="Century Gothic" w:hAnsi="Century Gothic" w:cs="Century Gothic"/>
          <w:sz w:val="20"/>
          <w:szCs w:val="20"/>
        </w:rPr>
        <w:t>iManage</w:t>
      </w:r>
      <w:proofErr w:type="spellEnd"/>
      <w:r w:rsidRPr="000F7E1E">
        <w:rPr>
          <w:rStyle w:val="span"/>
          <w:rFonts w:ascii="Century Gothic" w:eastAsia="Century Gothic" w:hAnsi="Century Gothic" w:cs="Century Gothic"/>
          <w:sz w:val="20"/>
          <w:szCs w:val="20"/>
        </w:rPr>
        <w:t xml:space="preserve"> project where I did Continuous Integration and Continuous Deployment with the help of Bitbucket, Jenkins, </w:t>
      </w:r>
      <w:proofErr w:type="spellStart"/>
      <w:r>
        <w:rPr>
          <w:rStyle w:val="span"/>
          <w:rFonts w:ascii="Century Gothic" w:eastAsia="Century Gothic" w:hAnsi="Century Gothic" w:cs="Century Gothic"/>
          <w:sz w:val="20"/>
          <w:szCs w:val="20"/>
        </w:rPr>
        <w:t>Sonarqube</w:t>
      </w:r>
      <w:proofErr w:type="spellEnd"/>
      <w:r>
        <w:rPr>
          <w:rStyle w:val="span"/>
          <w:rFonts w:ascii="Century Gothic" w:eastAsia="Century Gothic" w:hAnsi="Century Gothic" w:cs="Century Gothic"/>
          <w:sz w:val="20"/>
          <w:szCs w:val="20"/>
        </w:rPr>
        <w:t xml:space="preserve"> </w:t>
      </w:r>
      <w:r w:rsidRPr="000F7E1E">
        <w:rPr>
          <w:rStyle w:val="span"/>
          <w:rFonts w:ascii="Century Gothic" w:eastAsia="Century Gothic" w:hAnsi="Century Gothic" w:cs="Century Gothic"/>
          <w:sz w:val="20"/>
          <w:szCs w:val="20"/>
        </w:rPr>
        <w:t>and Docker.</w:t>
      </w:r>
    </w:p>
    <w:p w14:paraId="501D6AC9"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Creating and maintaining different </w:t>
      </w:r>
      <w:proofErr w:type="spellStart"/>
      <w:r w:rsidRPr="000F7E1E">
        <w:rPr>
          <w:rStyle w:val="span"/>
          <w:rFonts w:ascii="Century Gothic" w:eastAsia="Century Gothic" w:hAnsi="Century Gothic" w:cs="Century Gothic"/>
          <w:sz w:val="20"/>
          <w:szCs w:val="20"/>
        </w:rPr>
        <w:t>Dockerfiles</w:t>
      </w:r>
      <w:proofErr w:type="spellEnd"/>
      <w:r w:rsidRPr="000F7E1E">
        <w:rPr>
          <w:rStyle w:val="span"/>
          <w:rFonts w:ascii="Century Gothic" w:eastAsia="Century Gothic" w:hAnsi="Century Gothic" w:cs="Century Gothic"/>
          <w:sz w:val="20"/>
          <w:szCs w:val="20"/>
        </w:rPr>
        <w:t xml:space="preserve"> to handle different docker images.</w:t>
      </w:r>
    </w:p>
    <w:p w14:paraId="1396777D"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Responsible for creating and maintaining docker networks and volumes.</w:t>
      </w:r>
    </w:p>
    <w:p w14:paraId="0E72C16B" w14:textId="77777777" w:rsidR="0028768A"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Creating and maintaining different CI/CD pipelines for different applications with the help of Jenkins or </w:t>
      </w:r>
      <w:proofErr w:type="spellStart"/>
      <w:r w:rsidRPr="000F7E1E">
        <w:rPr>
          <w:rStyle w:val="span"/>
          <w:rFonts w:ascii="Century Gothic" w:eastAsia="Century Gothic" w:hAnsi="Century Gothic" w:cs="Century Gothic"/>
          <w:sz w:val="20"/>
          <w:szCs w:val="20"/>
        </w:rPr>
        <w:t>Teamcity</w:t>
      </w:r>
      <w:proofErr w:type="spellEnd"/>
      <w:r w:rsidRPr="000F7E1E">
        <w:rPr>
          <w:rStyle w:val="span"/>
          <w:rFonts w:ascii="Century Gothic" w:eastAsia="Century Gothic" w:hAnsi="Century Gothic" w:cs="Century Gothic"/>
          <w:sz w:val="20"/>
          <w:szCs w:val="20"/>
        </w:rPr>
        <w:t>.</w:t>
      </w:r>
    </w:p>
    <w:p w14:paraId="6372D287"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Configure and Maintain CI/CD pipelines required for the project/application to build and deploy with the help of Azure DevOps.</w:t>
      </w:r>
    </w:p>
    <w:p w14:paraId="470368C6"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Part of the Production Support Team who supports and maintains the current infrastructure and takes care of Production Deployments in a timely manner.</w:t>
      </w:r>
    </w:p>
    <w:p w14:paraId="68D744B3"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Installation, configuration and maintenance of MongoDB, Tableau, and SQL Server.</w:t>
      </w:r>
    </w:p>
    <w:p w14:paraId="25737FE3"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Configure and Maintain CI/CD pipelines required for the project/application to build and deploy with the help of Azure DevOps.</w:t>
      </w:r>
    </w:p>
    <w:p w14:paraId="5AFE00C7"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Implement the cloud infrastructure using azure services like Virtual Networks, SQL Databases, Virtual Machines, Storage accounts, Application gateways, Load balancers using the azure resource manager.</w:t>
      </w:r>
    </w:p>
    <w:p w14:paraId="5D70BFE9"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 xml:space="preserve">Utilized orchestration tools such as Docker, Kubernetes </w:t>
      </w:r>
      <w:r>
        <w:rPr>
          <w:rStyle w:val="span"/>
          <w:rFonts w:ascii="Century Gothic" w:eastAsia="Century Gothic" w:hAnsi="Century Gothic" w:cs="Century Gothic"/>
          <w:sz w:val="20"/>
          <w:szCs w:val="20"/>
        </w:rPr>
        <w:t xml:space="preserve">(AKS) , Azure Container Registry (ACR) </w:t>
      </w:r>
      <w:r w:rsidRPr="00FE2389">
        <w:rPr>
          <w:rStyle w:val="span"/>
          <w:rFonts w:ascii="Century Gothic" w:eastAsia="Century Gothic" w:hAnsi="Century Gothic" w:cs="Century Gothic"/>
          <w:sz w:val="20"/>
          <w:szCs w:val="20"/>
        </w:rPr>
        <w:t>and Azure Container Service (ACS).</w:t>
      </w:r>
    </w:p>
    <w:p w14:paraId="497F43E2"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Create and manage Azure Application Infrastructure maintenance.</w:t>
      </w:r>
    </w:p>
    <w:p w14:paraId="325C00B5"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Developed PowerShell scripts and ARM templates to automate the provisioning and deployment process.</w:t>
      </w:r>
    </w:p>
    <w:p w14:paraId="0E93DDCC"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Use Shell Script/Bash Script in Azure DevOps Pipeline to automate a few tasks while building and deployments.</w:t>
      </w:r>
    </w:p>
    <w:p w14:paraId="59B09DDF"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lastRenderedPageBreak/>
        <w:t>Configured Azure Log Analytics to monitor the Azure Application resources 24/7 and trigger alerts.</w:t>
      </w:r>
    </w:p>
    <w:p w14:paraId="67A547C8"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 xml:space="preserve">Strong ability to troubleshoot any issue generated while building, deploying, and during production hence assisting teams to deliver </w:t>
      </w:r>
      <w:proofErr w:type="gramStart"/>
      <w:r w:rsidRPr="00FE2389">
        <w:rPr>
          <w:rStyle w:val="span"/>
          <w:rFonts w:ascii="Century Gothic" w:eastAsia="Century Gothic" w:hAnsi="Century Gothic" w:cs="Century Gothic"/>
          <w:sz w:val="20"/>
          <w:szCs w:val="20"/>
        </w:rPr>
        <w:t>a scalable</w:t>
      </w:r>
      <w:proofErr w:type="gramEnd"/>
      <w:r w:rsidRPr="00FE2389">
        <w:rPr>
          <w:rStyle w:val="span"/>
          <w:rFonts w:ascii="Century Gothic" w:eastAsia="Century Gothic" w:hAnsi="Century Gothic" w:cs="Century Gothic"/>
          <w:sz w:val="20"/>
          <w:szCs w:val="20"/>
        </w:rPr>
        <w:t xml:space="preserve"> and Fault-tolerant software into production environments.</w:t>
      </w:r>
    </w:p>
    <w:p w14:paraId="4ABFA058" w14:textId="77777777" w:rsidR="0028768A" w:rsidRPr="00FE2389" w:rsidRDefault="0028768A" w:rsidP="0028768A">
      <w:pPr>
        <w:pStyle w:val="ListParagraph"/>
        <w:numPr>
          <w:ilvl w:val="0"/>
          <w:numId w:val="4"/>
        </w:numPr>
        <w:spacing w:after="160"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 xml:space="preserve">Implement MongoDB OPS Manager across all environments in the </w:t>
      </w:r>
      <w:proofErr w:type="gramStart"/>
      <w:r w:rsidRPr="00FE2389">
        <w:rPr>
          <w:rStyle w:val="span"/>
          <w:rFonts w:ascii="Century Gothic" w:eastAsia="Century Gothic" w:hAnsi="Century Gothic" w:cs="Century Gothic"/>
          <w:sz w:val="20"/>
          <w:szCs w:val="20"/>
        </w:rPr>
        <w:t>project</w:t>
      </w:r>
      <w:proofErr w:type="gramEnd"/>
    </w:p>
    <w:p w14:paraId="34771DE5" w14:textId="77777777" w:rsidR="0028768A" w:rsidRPr="00854185" w:rsidRDefault="0028768A" w:rsidP="0028768A">
      <w:pPr>
        <w:pStyle w:val="ListParagraph"/>
        <w:numPr>
          <w:ilvl w:val="0"/>
          <w:numId w:val="4"/>
        </w:numPr>
        <w:spacing w:line="259" w:lineRule="auto"/>
        <w:rPr>
          <w:rStyle w:val="span"/>
          <w:rFonts w:ascii="Century Gothic" w:eastAsia="Century Gothic" w:hAnsi="Century Gothic" w:cs="Century Gothic"/>
          <w:sz w:val="20"/>
          <w:szCs w:val="20"/>
        </w:rPr>
      </w:pPr>
      <w:r w:rsidRPr="00FE2389">
        <w:rPr>
          <w:rStyle w:val="span"/>
          <w:rFonts w:ascii="Century Gothic" w:eastAsia="Century Gothic" w:hAnsi="Century Gothic" w:cs="Century Gothic"/>
          <w:sz w:val="20"/>
          <w:szCs w:val="20"/>
        </w:rPr>
        <w:t>Responsible for multiple successful production releases.</w:t>
      </w:r>
    </w:p>
    <w:p w14:paraId="58C2B06F"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Worked on different deployments such as Apache, Java, Nodejs, Angular, MEAN stack, Python &amp; .net core.</w:t>
      </w:r>
    </w:p>
    <w:p w14:paraId="3FF76EC9"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Responsible </w:t>
      </w:r>
      <w:proofErr w:type="gramStart"/>
      <w:r w:rsidRPr="000F7E1E">
        <w:rPr>
          <w:rStyle w:val="span"/>
          <w:rFonts w:ascii="Century Gothic" w:eastAsia="Century Gothic" w:hAnsi="Century Gothic" w:cs="Century Gothic"/>
          <w:sz w:val="20"/>
          <w:szCs w:val="20"/>
        </w:rPr>
        <w:t>to create</w:t>
      </w:r>
      <w:proofErr w:type="gramEnd"/>
      <w:r w:rsidRPr="000F7E1E">
        <w:rPr>
          <w:rStyle w:val="span"/>
          <w:rFonts w:ascii="Century Gothic" w:eastAsia="Century Gothic" w:hAnsi="Century Gothic" w:cs="Century Gothic"/>
          <w:sz w:val="20"/>
          <w:szCs w:val="20"/>
        </w:rPr>
        <w:t xml:space="preserve"> and handle Azure DevOps CI/CD pipeline to process different projects.</w:t>
      </w:r>
    </w:p>
    <w:p w14:paraId="1261F468"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Configuration for Maven projects in Azure DevOps</w:t>
      </w:r>
    </w:p>
    <w:p w14:paraId="52E9F606"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Creating and maintaining code scanning applications like SonarQube, Fortify, </w:t>
      </w:r>
      <w:proofErr w:type="spellStart"/>
      <w:r w:rsidRPr="000F7E1E">
        <w:rPr>
          <w:rStyle w:val="span"/>
          <w:rFonts w:ascii="Century Gothic" w:eastAsia="Century Gothic" w:hAnsi="Century Gothic" w:cs="Century Gothic"/>
          <w:sz w:val="20"/>
          <w:szCs w:val="20"/>
        </w:rPr>
        <w:t>Traefik</w:t>
      </w:r>
      <w:proofErr w:type="spellEnd"/>
      <w:r w:rsidRPr="000F7E1E">
        <w:rPr>
          <w:rStyle w:val="span"/>
          <w:rFonts w:ascii="Century Gothic" w:eastAsia="Century Gothic" w:hAnsi="Century Gothic" w:cs="Century Gothic"/>
          <w:sz w:val="20"/>
          <w:szCs w:val="20"/>
        </w:rPr>
        <w:t xml:space="preserve"> and </w:t>
      </w:r>
      <w:proofErr w:type="spellStart"/>
      <w:r w:rsidRPr="000F7E1E">
        <w:rPr>
          <w:rStyle w:val="span"/>
          <w:rFonts w:ascii="Century Gothic" w:eastAsia="Century Gothic" w:hAnsi="Century Gothic" w:cs="Century Gothic"/>
          <w:sz w:val="20"/>
          <w:szCs w:val="20"/>
        </w:rPr>
        <w:t>Sonatype</w:t>
      </w:r>
      <w:proofErr w:type="spellEnd"/>
      <w:r w:rsidRPr="000F7E1E">
        <w:rPr>
          <w:rStyle w:val="span"/>
          <w:rFonts w:ascii="Century Gothic" w:eastAsia="Century Gothic" w:hAnsi="Century Gothic" w:cs="Century Gothic"/>
          <w:sz w:val="20"/>
          <w:szCs w:val="20"/>
        </w:rPr>
        <w:t xml:space="preserve"> on docker containers.</w:t>
      </w:r>
    </w:p>
    <w:p w14:paraId="74901F84"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Responsible for creating and maintaining Dev and Test environment set up based on different applications in </w:t>
      </w:r>
      <w:proofErr w:type="spellStart"/>
      <w:r w:rsidRPr="000F7E1E">
        <w:rPr>
          <w:rStyle w:val="span"/>
          <w:rFonts w:ascii="Century Gothic" w:eastAsia="Century Gothic" w:hAnsi="Century Gothic" w:cs="Century Gothic"/>
          <w:sz w:val="20"/>
          <w:szCs w:val="20"/>
        </w:rPr>
        <w:t>Vsphere</w:t>
      </w:r>
      <w:proofErr w:type="spellEnd"/>
      <w:r w:rsidRPr="000F7E1E">
        <w:rPr>
          <w:rStyle w:val="span"/>
          <w:rFonts w:ascii="Century Gothic" w:eastAsia="Century Gothic" w:hAnsi="Century Gothic" w:cs="Century Gothic"/>
          <w:sz w:val="20"/>
          <w:szCs w:val="20"/>
        </w:rPr>
        <w:t xml:space="preserve"> or AWS</w:t>
      </w:r>
    </w:p>
    <w:p w14:paraId="5815F4E7"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Responsible for creating and managing private NuGet and </w:t>
      </w:r>
      <w:proofErr w:type="spellStart"/>
      <w:r w:rsidRPr="000F7E1E">
        <w:rPr>
          <w:rStyle w:val="span"/>
          <w:rFonts w:ascii="Century Gothic" w:eastAsia="Century Gothic" w:hAnsi="Century Gothic" w:cs="Century Gothic"/>
          <w:sz w:val="20"/>
          <w:szCs w:val="20"/>
        </w:rPr>
        <w:t>npm</w:t>
      </w:r>
      <w:proofErr w:type="spellEnd"/>
      <w:r w:rsidRPr="000F7E1E">
        <w:rPr>
          <w:rStyle w:val="span"/>
          <w:rFonts w:ascii="Century Gothic" w:eastAsia="Century Gothic" w:hAnsi="Century Gothic" w:cs="Century Gothic"/>
          <w:sz w:val="20"/>
          <w:szCs w:val="20"/>
        </w:rPr>
        <w:t>.</w:t>
      </w:r>
    </w:p>
    <w:p w14:paraId="5D6115C3"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Worked on Agile Methodology like Scrum, Sprint model.</w:t>
      </w:r>
    </w:p>
    <w:p w14:paraId="708CBD7E" w14:textId="77777777" w:rsidR="0028768A" w:rsidRPr="000F7E1E"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Worked on Jira migration such as one Jira cloud to another one, Jira cloud to on-prem and on-prem to Jira cloud.</w:t>
      </w:r>
    </w:p>
    <w:p w14:paraId="624E7AF0" w14:textId="77777777" w:rsidR="0028768A" w:rsidRDefault="0028768A" w:rsidP="0028768A">
      <w:pPr>
        <w:pStyle w:val="documentulli"/>
        <w:numPr>
          <w:ilvl w:val="0"/>
          <w:numId w:val="4"/>
        </w:numPr>
        <w:spacing w:line="320" w:lineRule="atLeast"/>
        <w:ind w:right="240"/>
        <w:rPr>
          <w:rStyle w:val="span"/>
          <w:rFonts w:ascii="Century Gothic" w:eastAsia="Century Gothic" w:hAnsi="Century Gothic" w:cs="Century Gothic"/>
          <w:sz w:val="20"/>
          <w:szCs w:val="20"/>
        </w:rPr>
      </w:pPr>
      <w:r w:rsidRPr="000F7E1E">
        <w:rPr>
          <w:rStyle w:val="span"/>
          <w:rFonts w:ascii="Century Gothic" w:eastAsia="Century Gothic" w:hAnsi="Century Gothic" w:cs="Century Gothic"/>
          <w:sz w:val="20"/>
          <w:szCs w:val="20"/>
        </w:rPr>
        <w:t xml:space="preserve">Worked on </w:t>
      </w:r>
      <w:proofErr w:type="spellStart"/>
      <w:r w:rsidRPr="000F7E1E">
        <w:rPr>
          <w:rStyle w:val="span"/>
          <w:rFonts w:ascii="Century Gothic" w:eastAsia="Century Gothic" w:hAnsi="Century Gothic" w:cs="Century Gothic"/>
          <w:sz w:val="20"/>
          <w:szCs w:val="20"/>
        </w:rPr>
        <w:t>Teamcity</w:t>
      </w:r>
      <w:proofErr w:type="spellEnd"/>
      <w:r w:rsidRPr="000F7E1E">
        <w:rPr>
          <w:rStyle w:val="span"/>
          <w:rFonts w:ascii="Century Gothic" w:eastAsia="Century Gothic" w:hAnsi="Century Gothic" w:cs="Century Gothic"/>
          <w:sz w:val="20"/>
          <w:szCs w:val="20"/>
        </w:rPr>
        <w:t xml:space="preserve"> and Jenkins migration to a different network with a different domain name.</w:t>
      </w:r>
    </w:p>
    <w:p w14:paraId="77CF463D" w14:textId="77777777" w:rsidR="0028768A" w:rsidRDefault="0028768A" w:rsidP="0028768A">
      <w:pPr>
        <w:pStyle w:val="documentulli"/>
        <w:spacing w:line="320" w:lineRule="atLeast"/>
        <w:ind w:left="720" w:right="240"/>
        <w:rPr>
          <w:rStyle w:val="span"/>
          <w:rFonts w:ascii="Century Gothic" w:eastAsia="Century Gothic" w:hAnsi="Century Gothic" w:cs="Century Gothic"/>
          <w:sz w:val="20"/>
          <w:szCs w:val="20"/>
        </w:rPr>
      </w:pPr>
    </w:p>
    <w:p w14:paraId="65C6986E" w14:textId="77777777" w:rsidR="0028768A" w:rsidRDefault="0028768A" w:rsidP="0028768A">
      <w:pPr>
        <w:spacing w:after="160" w:line="259" w:lineRule="auto"/>
        <w:contextualSpacing/>
        <w:rPr>
          <w:rFonts w:eastAsia="Calibri"/>
          <w:color w:val="000000" w:themeColor="text1"/>
        </w:rPr>
      </w:pPr>
      <w:r w:rsidRPr="00FE2389">
        <w:rPr>
          <w:rFonts w:ascii="Century Gothic" w:hAnsi="Century Gothic"/>
          <w:b/>
          <w:color w:val="000000"/>
          <w:sz w:val="20"/>
        </w:rPr>
        <w:t>Environment</w:t>
      </w:r>
      <w:r w:rsidRPr="008D149C">
        <w:rPr>
          <w:rFonts w:eastAsia="Calibri"/>
          <w:b/>
          <w:bCs/>
          <w:color w:val="000000" w:themeColor="text1"/>
        </w:rPr>
        <w:t>:</w:t>
      </w:r>
      <w:r>
        <w:rPr>
          <w:rFonts w:eastAsia="Calibri"/>
          <w:b/>
          <w:bCs/>
          <w:color w:val="000000" w:themeColor="text1"/>
        </w:rPr>
        <w:t xml:space="preserve"> </w:t>
      </w:r>
      <w:r w:rsidRPr="00FE2389">
        <w:rPr>
          <w:rFonts w:ascii="Century Gothic" w:hAnsi="Century Gothic"/>
          <w:color w:val="000000"/>
          <w:sz w:val="20"/>
        </w:rPr>
        <w:t>Azure DevOps, Azure Cloud, ACS, AKS, Tableau, MongoDB, Azure SQL, Azure Log Analytics, Azure Data Bricks, ARM Templates, Linux, Windows Server, Scripting</w:t>
      </w:r>
      <w:r>
        <w:rPr>
          <w:rFonts w:ascii="Century Gothic" w:hAnsi="Century Gothic"/>
          <w:color w:val="000000"/>
          <w:sz w:val="20"/>
        </w:rPr>
        <w:t xml:space="preserve">, vSphere VMWare, </w:t>
      </w:r>
      <w:proofErr w:type="spellStart"/>
      <w:r>
        <w:rPr>
          <w:rFonts w:ascii="Century Gothic" w:hAnsi="Century Gothic"/>
          <w:color w:val="000000"/>
          <w:sz w:val="20"/>
        </w:rPr>
        <w:t>Teamcity</w:t>
      </w:r>
      <w:proofErr w:type="spellEnd"/>
      <w:r>
        <w:rPr>
          <w:rFonts w:ascii="Century Gothic" w:hAnsi="Century Gothic"/>
          <w:color w:val="000000"/>
          <w:sz w:val="20"/>
        </w:rPr>
        <w:t xml:space="preserve">, Jenkins, </w:t>
      </w:r>
      <w:proofErr w:type="spellStart"/>
      <w:r>
        <w:rPr>
          <w:rFonts w:ascii="Century Gothic" w:hAnsi="Century Gothic"/>
          <w:color w:val="000000"/>
          <w:sz w:val="20"/>
        </w:rPr>
        <w:t>Traefik</w:t>
      </w:r>
      <w:proofErr w:type="spellEnd"/>
      <w:r>
        <w:rPr>
          <w:rFonts w:ascii="Century Gothic" w:hAnsi="Century Gothic"/>
          <w:color w:val="000000"/>
          <w:sz w:val="20"/>
        </w:rPr>
        <w:t xml:space="preserve"> Proxy, Docker, Azure TFS, </w:t>
      </w:r>
      <w:r w:rsidRPr="00854185">
        <w:rPr>
          <w:rFonts w:ascii="Century Gothic" w:hAnsi="Century Gothic"/>
          <w:color w:val="000000"/>
          <w:sz w:val="20"/>
        </w:rPr>
        <w:t>Visual Studio, Visual Studio Code</w:t>
      </w:r>
    </w:p>
    <w:p w14:paraId="0ED2A0FC" w14:textId="77777777" w:rsidR="0028768A" w:rsidRPr="000F7E1E" w:rsidRDefault="0028768A" w:rsidP="0028768A">
      <w:pPr>
        <w:pStyle w:val="documentulli"/>
        <w:spacing w:line="320" w:lineRule="atLeast"/>
        <w:ind w:left="720" w:right="240"/>
        <w:rPr>
          <w:rStyle w:val="span"/>
          <w:rFonts w:ascii="Century Gothic" w:eastAsia="Century Gothic" w:hAnsi="Century Gothic" w:cs="Century Gothic"/>
          <w:sz w:val="20"/>
          <w:szCs w:val="20"/>
        </w:rPr>
      </w:pPr>
    </w:p>
    <w:p w14:paraId="67595C83" w14:textId="77777777" w:rsidR="0028768A" w:rsidRPr="005B594C" w:rsidRDefault="0028768A" w:rsidP="0028768A">
      <w:pPr>
        <w:pBdr>
          <w:top w:val="nil"/>
          <w:left w:val="nil"/>
          <w:bottom w:val="nil"/>
          <w:right w:val="nil"/>
          <w:between w:val="nil"/>
        </w:pBdr>
        <w:spacing w:line="240" w:lineRule="auto"/>
        <w:rPr>
          <w:rFonts w:ascii="Century Gothic" w:hAnsi="Century Gothic"/>
          <w:b/>
          <w:bCs/>
          <w:color w:val="000000"/>
          <w:sz w:val="22"/>
        </w:rPr>
      </w:pPr>
      <w:r w:rsidRPr="002D6C94">
        <w:rPr>
          <w:rFonts w:ascii="Century Gothic" w:hAnsi="Century Gothic"/>
          <w:b/>
          <w:bCs/>
          <w:color w:val="000000"/>
          <w:sz w:val="22"/>
        </w:rPr>
        <w:t xml:space="preserve">Accenture </w:t>
      </w:r>
      <w:r w:rsidR="00B34DB1">
        <w:rPr>
          <w:rFonts w:ascii="Century Gothic" w:hAnsi="Century Gothic"/>
          <w:b/>
          <w:bCs/>
          <w:color w:val="000000"/>
          <w:sz w:val="22"/>
        </w:rPr>
        <w:t>Solutions Private limited,</w:t>
      </w:r>
      <w:r>
        <w:rPr>
          <w:rFonts w:ascii="Century Gothic" w:hAnsi="Century Gothic"/>
          <w:b/>
          <w:bCs/>
          <w:color w:val="000000"/>
          <w:sz w:val="22"/>
        </w:rPr>
        <w:t xml:space="preserve">                                                         </w:t>
      </w:r>
      <w:r w:rsidRPr="002D6C94">
        <w:rPr>
          <w:rFonts w:ascii="Century Gothic" w:hAnsi="Century Gothic"/>
          <w:b/>
          <w:bCs/>
          <w:color w:val="000000"/>
          <w:sz w:val="22"/>
        </w:rPr>
        <w:t>Jan 2014 to June 2020</w:t>
      </w:r>
    </w:p>
    <w:p w14:paraId="6A3EEC86" w14:textId="77777777" w:rsidR="0028768A" w:rsidRDefault="0028768A" w:rsidP="0028768A">
      <w:pPr>
        <w:pBdr>
          <w:top w:val="nil"/>
          <w:left w:val="nil"/>
          <w:bottom w:val="nil"/>
          <w:right w:val="nil"/>
          <w:between w:val="nil"/>
        </w:pBdr>
        <w:spacing w:line="240" w:lineRule="auto"/>
        <w:rPr>
          <w:rFonts w:ascii="Century Gothic" w:hAnsi="Century Gothic"/>
          <w:b/>
          <w:color w:val="000000"/>
          <w:sz w:val="22"/>
        </w:rPr>
      </w:pPr>
      <w:r w:rsidRPr="002D6C94">
        <w:rPr>
          <w:rFonts w:ascii="Century Gothic" w:hAnsi="Century Gothic"/>
          <w:b/>
          <w:bCs/>
          <w:color w:val="000000"/>
          <w:sz w:val="22"/>
        </w:rPr>
        <w:t xml:space="preserve">Cloud Operation </w:t>
      </w:r>
      <w:r w:rsidR="008F395A">
        <w:rPr>
          <w:rFonts w:ascii="Century Gothic" w:hAnsi="Century Gothic"/>
          <w:b/>
          <w:bCs/>
          <w:color w:val="000000"/>
          <w:sz w:val="22"/>
        </w:rPr>
        <w:t xml:space="preserve">Senior Analyst &amp; </w:t>
      </w:r>
      <w:r w:rsidRPr="002D6C94">
        <w:rPr>
          <w:rFonts w:ascii="Century Gothic" w:hAnsi="Century Gothic"/>
          <w:b/>
          <w:bCs/>
          <w:color w:val="000000"/>
          <w:sz w:val="22"/>
        </w:rPr>
        <w:t>DevOps Engineer</w:t>
      </w:r>
      <w:r w:rsidRPr="002D6C94">
        <w:rPr>
          <w:rFonts w:ascii="Century Gothic" w:hAnsi="Century Gothic"/>
          <w:b/>
          <w:color w:val="000000"/>
          <w:sz w:val="22"/>
        </w:rPr>
        <w:t xml:space="preserve"> </w:t>
      </w:r>
    </w:p>
    <w:p w14:paraId="0B04AFD8" w14:textId="77777777" w:rsidR="0028768A" w:rsidRDefault="0028768A" w:rsidP="0028768A">
      <w:pPr>
        <w:pBdr>
          <w:top w:val="nil"/>
          <w:left w:val="nil"/>
          <w:bottom w:val="nil"/>
          <w:right w:val="nil"/>
          <w:between w:val="nil"/>
        </w:pBdr>
        <w:spacing w:line="240" w:lineRule="auto"/>
        <w:rPr>
          <w:rFonts w:ascii="Century Gothic" w:hAnsi="Century Gothic"/>
          <w:b/>
          <w:color w:val="000000"/>
          <w:sz w:val="22"/>
        </w:rPr>
      </w:pPr>
    </w:p>
    <w:p w14:paraId="4DDA98CE" w14:textId="77777777" w:rsidR="0028768A" w:rsidRDefault="0028768A" w:rsidP="0028768A">
      <w:pPr>
        <w:pBdr>
          <w:top w:val="nil"/>
          <w:left w:val="nil"/>
          <w:bottom w:val="nil"/>
          <w:right w:val="nil"/>
          <w:between w:val="nil"/>
        </w:pBdr>
        <w:spacing w:line="240" w:lineRule="auto"/>
        <w:rPr>
          <w:rFonts w:ascii="Century Gothic" w:hAnsi="Century Gothic"/>
          <w:b/>
          <w:color w:val="000000"/>
          <w:sz w:val="22"/>
          <w:u w:val="single"/>
        </w:rPr>
      </w:pPr>
      <w:r w:rsidRPr="002D6C94">
        <w:rPr>
          <w:rFonts w:ascii="Century Gothic" w:hAnsi="Century Gothic"/>
          <w:b/>
          <w:color w:val="000000"/>
          <w:sz w:val="22"/>
          <w:u w:val="single"/>
        </w:rPr>
        <w:t>Roles and responsibilities:</w:t>
      </w:r>
    </w:p>
    <w:p w14:paraId="5624FE89" w14:textId="77777777" w:rsidR="0028768A" w:rsidRPr="002D6C94" w:rsidRDefault="0028768A" w:rsidP="0028768A">
      <w:pPr>
        <w:pBdr>
          <w:top w:val="nil"/>
          <w:left w:val="nil"/>
          <w:bottom w:val="nil"/>
          <w:right w:val="nil"/>
          <w:between w:val="nil"/>
        </w:pBdr>
        <w:spacing w:line="240" w:lineRule="auto"/>
        <w:rPr>
          <w:rFonts w:ascii="Century Gothic" w:hAnsi="Century Gothic"/>
          <w:b/>
          <w:color w:val="000000"/>
          <w:sz w:val="22"/>
          <w:u w:val="single"/>
        </w:rPr>
      </w:pPr>
    </w:p>
    <w:p w14:paraId="6445B698"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Have an experience in Configuration Management, Change/Release/Build Management, deployment process using basic Python and Shell scripts with focus on DevOps tools and AWS and Azure Cloud Architecture</w:t>
      </w:r>
    </w:p>
    <w:p w14:paraId="617AC37A"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Experience on DevOps essential </w:t>
      </w:r>
      <w:r>
        <w:rPr>
          <w:rStyle w:val="span"/>
          <w:rFonts w:ascii="Century Gothic" w:eastAsia="Century Gothic" w:hAnsi="Century Gothic" w:cs="Century Gothic"/>
          <w:sz w:val="20"/>
          <w:szCs w:val="20"/>
        </w:rPr>
        <w:t xml:space="preserve">tools like </w:t>
      </w:r>
      <w:proofErr w:type="spellStart"/>
      <w:r>
        <w:rPr>
          <w:rStyle w:val="span"/>
          <w:rFonts w:ascii="Century Gothic" w:eastAsia="Century Gothic" w:hAnsi="Century Gothic" w:cs="Century Gothic"/>
          <w:sz w:val="20"/>
          <w:szCs w:val="20"/>
        </w:rPr>
        <w:t>basicAnsible</w:t>
      </w:r>
      <w:proofErr w:type="spellEnd"/>
      <w:r>
        <w:rPr>
          <w:rStyle w:val="span"/>
          <w:rFonts w:ascii="Century Gothic" w:eastAsia="Century Gothic" w:hAnsi="Century Gothic" w:cs="Century Gothic"/>
          <w:sz w:val="20"/>
          <w:szCs w:val="20"/>
        </w:rPr>
        <w:t xml:space="preserve">, </w:t>
      </w:r>
      <w:r w:rsidRPr="002D6C94">
        <w:rPr>
          <w:rStyle w:val="span"/>
          <w:rFonts w:ascii="Century Gothic" w:eastAsia="Century Gothic" w:hAnsi="Century Gothic" w:cs="Century Gothic"/>
          <w:sz w:val="20"/>
          <w:szCs w:val="20"/>
        </w:rPr>
        <w:t>Docker, GIT, Jenkins.</w:t>
      </w:r>
    </w:p>
    <w:p w14:paraId="3DAA0C7E"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Worked on Agile Methodology like Scrum, Sprints model.</w:t>
      </w:r>
    </w:p>
    <w:p w14:paraId="3FAE0A33"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Creating and maintaining CI/CD Pipeline through Jenkins.</w:t>
      </w:r>
    </w:p>
    <w:p w14:paraId="12CA2ADC"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Extensive experience with Installation and configuration and maintenance of artifact repository Nexus.</w:t>
      </w:r>
    </w:p>
    <w:p w14:paraId="70DAF5B6"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Experienced in using Build Automation tool like MAVEN for building of deployable artifacts (JAR, WAR) from source code.</w:t>
      </w:r>
    </w:p>
    <w:p w14:paraId="1B114560"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Maintaining the storage in S3 services and pulling the data through API's </w:t>
      </w:r>
    </w:p>
    <w:p w14:paraId="009F29E7"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Managed GitHub repositories and permissions, including branching and tagging.</w:t>
      </w:r>
    </w:p>
    <w:p w14:paraId="751734F8"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Automated build and deployment using Jenkins to reduce human error and speed up production processes.</w:t>
      </w:r>
    </w:p>
    <w:p w14:paraId="1657F4D3"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Responsible for mana</w:t>
      </w:r>
      <w:r>
        <w:rPr>
          <w:rStyle w:val="span"/>
          <w:rFonts w:ascii="Century Gothic" w:eastAsia="Century Gothic" w:hAnsi="Century Gothic" w:cs="Century Gothic"/>
          <w:sz w:val="20"/>
          <w:szCs w:val="20"/>
        </w:rPr>
        <w:t xml:space="preserve">ging VPC services and creating infrastructure using </w:t>
      </w:r>
      <w:proofErr w:type="gramStart"/>
      <w:r>
        <w:rPr>
          <w:rStyle w:val="span"/>
          <w:rFonts w:ascii="Century Gothic" w:eastAsia="Century Gothic" w:hAnsi="Century Gothic" w:cs="Century Gothic"/>
          <w:sz w:val="20"/>
          <w:szCs w:val="20"/>
        </w:rPr>
        <w:t>Terraform</w:t>
      </w:r>
      <w:proofErr w:type="gramEnd"/>
    </w:p>
    <w:p w14:paraId="475802DE" w14:textId="77777777" w:rsidR="0028768A"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Responsible for fixing the assigned issues within the targeted time</w:t>
      </w:r>
      <w:r>
        <w:rPr>
          <w:rStyle w:val="span"/>
          <w:rFonts w:ascii="Century Gothic" w:eastAsia="Century Gothic" w:hAnsi="Century Gothic" w:cs="Century Gothic"/>
          <w:sz w:val="20"/>
          <w:szCs w:val="20"/>
        </w:rPr>
        <w:t>.</w:t>
      </w:r>
    </w:p>
    <w:p w14:paraId="1672CBAD" w14:textId="77777777" w:rsidR="0028768A" w:rsidRPr="00B27383" w:rsidRDefault="0028768A" w:rsidP="003A0494">
      <w:pPr>
        <w:pStyle w:val="documentulli"/>
        <w:numPr>
          <w:ilvl w:val="0"/>
          <w:numId w:val="1"/>
        </w:numPr>
        <w:spacing w:line="320" w:lineRule="atLeast"/>
        <w:ind w:left="1080" w:right="240"/>
        <w:rPr>
          <w:rFonts w:ascii="Century Gothic" w:eastAsia="Century Gothic" w:hAnsi="Century Gothic" w:cs="Century Gothic"/>
          <w:sz w:val="20"/>
          <w:szCs w:val="20"/>
        </w:rPr>
      </w:pPr>
      <w:r w:rsidRPr="00B27383">
        <w:rPr>
          <w:rStyle w:val="span"/>
          <w:rFonts w:ascii="Century Gothic" w:eastAsia="Century Gothic" w:hAnsi="Century Gothic" w:cs="Century Gothic"/>
          <w:sz w:val="20"/>
          <w:szCs w:val="20"/>
        </w:rPr>
        <w:t xml:space="preserve">Written various SQL Queries and deployed in Splunk, </w:t>
      </w:r>
      <w:r w:rsidRPr="00B27383">
        <w:rPr>
          <w:rFonts w:ascii="Century Gothic" w:hAnsi="Century Gothic"/>
          <w:sz w:val="20"/>
          <w:szCs w:val="21"/>
        </w:rPr>
        <w:t>Used AWS Cloud watch as a monitoring tool.</w:t>
      </w:r>
    </w:p>
    <w:p w14:paraId="4CFC7B32" w14:textId="77777777" w:rsidR="0028768A" w:rsidRPr="00B27383" w:rsidRDefault="0028768A" w:rsidP="003A0494">
      <w:pPr>
        <w:numPr>
          <w:ilvl w:val="0"/>
          <w:numId w:val="4"/>
        </w:numPr>
        <w:shd w:val="clear" w:color="auto" w:fill="FFFFFF"/>
        <w:spacing w:before="100" w:beforeAutospacing="1" w:line="240" w:lineRule="auto"/>
        <w:ind w:left="1080"/>
        <w:rPr>
          <w:rStyle w:val="span"/>
          <w:rFonts w:ascii="Century Gothic" w:hAnsi="Century Gothic"/>
          <w:sz w:val="20"/>
          <w:szCs w:val="21"/>
        </w:rPr>
      </w:pPr>
      <w:r w:rsidRPr="00B27383">
        <w:rPr>
          <w:rStyle w:val="span"/>
          <w:rFonts w:ascii="Century Gothic" w:eastAsia="Century Gothic" w:hAnsi="Century Gothic" w:cs="Century Gothic"/>
          <w:sz w:val="20"/>
          <w:szCs w:val="20"/>
        </w:rPr>
        <w:lastRenderedPageBreak/>
        <w:t>Configured GITHUB private repositories.</w:t>
      </w:r>
    </w:p>
    <w:p w14:paraId="0D0F14B8"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Worked in AWS to access and store data in the </w:t>
      </w:r>
      <w:proofErr w:type="gramStart"/>
      <w:r w:rsidRPr="002D6C94">
        <w:rPr>
          <w:rStyle w:val="span"/>
          <w:rFonts w:ascii="Century Gothic" w:eastAsia="Century Gothic" w:hAnsi="Century Gothic" w:cs="Century Gothic"/>
          <w:sz w:val="20"/>
          <w:szCs w:val="20"/>
        </w:rPr>
        <w:t>redshift</w:t>
      </w:r>
      <w:proofErr w:type="gramEnd"/>
    </w:p>
    <w:p w14:paraId="169A8B5F"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Involved in processing billing and preparing invoices for cloud providers (AWS, Azure, NTT, Google, Oracle) using different cloud provider tool Google Storage, Google Big query, </w:t>
      </w:r>
      <w:proofErr w:type="spellStart"/>
      <w:r w:rsidRPr="002D6C94">
        <w:rPr>
          <w:rStyle w:val="span"/>
          <w:rFonts w:ascii="Century Gothic" w:eastAsia="Century Gothic" w:hAnsi="Century Gothic" w:cs="Century Gothic"/>
          <w:sz w:val="20"/>
          <w:szCs w:val="20"/>
        </w:rPr>
        <w:t>Orbitera</w:t>
      </w:r>
      <w:proofErr w:type="spellEnd"/>
      <w:r w:rsidRPr="002D6C94">
        <w:rPr>
          <w:rStyle w:val="span"/>
          <w:rFonts w:ascii="Century Gothic" w:eastAsia="Century Gothic" w:hAnsi="Century Gothic" w:cs="Century Gothic"/>
          <w:sz w:val="20"/>
          <w:szCs w:val="20"/>
        </w:rPr>
        <w:t>, Cloud Cruiser</w:t>
      </w:r>
    </w:p>
    <w:p w14:paraId="41E17BA7"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Experience as a team player with proven ability to interact with various disciplines and work with different levels of management, in order to deliver excellent quality of </w:t>
      </w:r>
      <w:proofErr w:type="gramStart"/>
      <w:r w:rsidRPr="002D6C94">
        <w:rPr>
          <w:rStyle w:val="span"/>
          <w:rFonts w:ascii="Century Gothic" w:eastAsia="Century Gothic" w:hAnsi="Century Gothic" w:cs="Century Gothic"/>
          <w:sz w:val="20"/>
          <w:szCs w:val="20"/>
        </w:rPr>
        <w:t>work</w:t>
      </w:r>
      <w:proofErr w:type="gramEnd"/>
    </w:p>
    <w:p w14:paraId="02517BBB"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As a part of Accenture Cloud Platform worked on different tools like CPSC, CPO, Cloud Cruiser, </w:t>
      </w:r>
      <w:proofErr w:type="spellStart"/>
      <w:r w:rsidRPr="002D6C94">
        <w:rPr>
          <w:rStyle w:val="span"/>
          <w:rFonts w:ascii="Century Gothic" w:eastAsia="Century Gothic" w:hAnsi="Century Gothic" w:cs="Century Gothic"/>
          <w:sz w:val="20"/>
          <w:szCs w:val="20"/>
        </w:rPr>
        <w:t>Orbitera</w:t>
      </w:r>
      <w:proofErr w:type="spellEnd"/>
      <w:r w:rsidRPr="002D6C94">
        <w:rPr>
          <w:rStyle w:val="span"/>
          <w:rFonts w:ascii="Century Gothic" w:eastAsia="Century Gothic" w:hAnsi="Century Gothic" w:cs="Century Gothic"/>
          <w:sz w:val="20"/>
          <w:szCs w:val="20"/>
        </w:rPr>
        <w:t>, Splunk, Slack</w:t>
      </w:r>
    </w:p>
    <w:p w14:paraId="0B04620B"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Creation and configuration of Elastic load balancers and Auto scaling based on application </w:t>
      </w:r>
      <w:proofErr w:type="gramStart"/>
      <w:r w:rsidRPr="002D6C94">
        <w:rPr>
          <w:rStyle w:val="span"/>
          <w:rFonts w:ascii="Century Gothic" w:eastAsia="Century Gothic" w:hAnsi="Century Gothic" w:cs="Century Gothic"/>
          <w:sz w:val="20"/>
          <w:szCs w:val="20"/>
        </w:rPr>
        <w:t>requirement</w:t>
      </w:r>
      <w:proofErr w:type="gramEnd"/>
      <w:r w:rsidRPr="002D6C94">
        <w:rPr>
          <w:rStyle w:val="span"/>
          <w:rFonts w:ascii="Century Gothic" w:eastAsia="Century Gothic" w:hAnsi="Century Gothic" w:cs="Century Gothic"/>
          <w:sz w:val="20"/>
          <w:szCs w:val="20"/>
        </w:rPr>
        <w:t xml:space="preserve"> </w:t>
      </w:r>
    </w:p>
    <w:p w14:paraId="423200D0"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Maintained the monitoring and alerting of production using Cloud Watch log service.</w:t>
      </w:r>
    </w:p>
    <w:p w14:paraId="1355FA9B" w14:textId="77777777" w:rsidR="0028768A" w:rsidRPr="002D6C94" w:rsidRDefault="0028768A" w:rsidP="003A0494">
      <w:pPr>
        <w:pStyle w:val="documentulli"/>
        <w:numPr>
          <w:ilvl w:val="0"/>
          <w:numId w:val="1"/>
        </w:numPr>
        <w:spacing w:line="320" w:lineRule="atLeast"/>
        <w:ind w:left="1080" w:right="240"/>
        <w:rPr>
          <w:rStyle w:val="span"/>
          <w:rFonts w:ascii="Century Gothic" w:eastAsia="Century Gothic" w:hAnsi="Century Gothic" w:cs="Century Gothic"/>
          <w:sz w:val="20"/>
          <w:szCs w:val="20"/>
        </w:rPr>
      </w:pPr>
      <w:r w:rsidRPr="002D6C94">
        <w:rPr>
          <w:rStyle w:val="span"/>
          <w:rFonts w:ascii="Century Gothic" w:eastAsia="Century Gothic" w:hAnsi="Century Gothic" w:cs="Century Gothic"/>
          <w:sz w:val="20"/>
          <w:szCs w:val="20"/>
        </w:rPr>
        <w:t xml:space="preserve">Built and deployed Docker containers to break up monolithic app into microservices, improving developer workflow, increasing scalability, and optimizing </w:t>
      </w:r>
      <w:proofErr w:type="gramStart"/>
      <w:r w:rsidRPr="002D6C94">
        <w:rPr>
          <w:rStyle w:val="span"/>
          <w:rFonts w:ascii="Century Gothic" w:eastAsia="Century Gothic" w:hAnsi="Century Gothic" w:cs="Century Gothic"/>
          <w:sz w:val="20"/>
          <w:szCs w:val="20"/>
        </w:rPr>
        <w:t>speed</w:t>
      </w:r>
      <w:proofErr w:type="gramEnd"/>
    </w:p>
    <w:p w14:paraId="647BC8B3" w14:textId="77777777" w:rsidR="0028768A" w:rsidRPr="007D632D" w:rsidRDefault="0028768A" w:rsidP="003A0494">
      <w:pPr>
        <w:pStyle w:val="ListParagraph"/>
        <w:numPr>
          <w:ilvl w:val="0"/>
          <w:numId w:val="1"/>
        </w:numPr>
        <w:pBdr>
          <w:top w:val="nil"/>
          <w:left w:val="nil"/>
          <w:bottom w:val="nil"/>
          <w:right w:val="nil"/>
          <w:between w:val="nil"/>
        </w:pBdr>
        <w:spacing w:line="240" w:lineRule="auto"/>
        <w:ind w:left="1080"/>
        <w:rPr>
          <w:rStyle w:val="span"/>
          <w:color w:val="000000"/>
          <w:sz w:val="20"/>
          <w:szCs w:val="20"/>
        </w:rPr>
      </w:pPr>
      <w:r w:rsidRPr="002D6C94">
        <w:rPr>
          <w:rStyle w:val="span"/>
          <w:rFonts w:ascii="Century Gothic" w:eastAsia="Century Gothic" w:hAnsi="Century Gothic" w:cs="Century Gothic"/>
          <w:sz w:val="20"/>
          <w:szCs w:val="20"/>
        </w:rPr>
        <w:t xml:space="preserve">Installed and configured Nagios to constantly monitor network bandwidth, memory usage, and hard drive </w:t>
      </w:r>
      <w:proofErr w:type="gramStart"/>
      <w:r w:rsidRPr="002D6C94">
        <w:rPr>
          <w:rStyle w:val="span"/>
          <w:rFonts w:ascii="Century Gothic" w:eastAsia="Century Gothic" w:hAnsi="Century Gothic" w:cs="Century Gothic"/>
          <w:sz w:val="20"/>
          <w:szCs w:val="20"/>
        </w:rPr>
        <w:t>status</w:t>
      </w:r>
      <w:proofErr w:type="gramEnd"/>
    </w:p>
    <w:p w14:paraId="7BCF644C" w14:textId="77777777" w:rsidR="0028768A" w:rsidRPr="001C4AFD" w:rsidRDefault="0028768A" w:rsidP="003A0494">
      <w:pPr>
        <w:pStyle w:val="ListParagraph"/>
        <w:numPr>
          <w:ilvl w:val="0"/>
          <w:numId w:val="4"/>
        </w:numPr>
        <w:spacing w:line="240" w:lineRule="auto"/>
        <w:ind w:left="1080"/>
        <w:jc w:val="both"/>
        <w:rPr>
          <w:rFonts w:ascii="Century Gothic" w:hAnsi="Century Gothic"/>
          <w:color w:val="333333"/>
          <w:sz w:val="20"/>
        </w:rPr>
      </w:pPr>
      <w:r>
        <w:rPr>
          <w:rFonts w:ascii="Century Gothic" w:hAnsi="Century Gothic"/>
          <w:color w:val="333333"/>
          <w:sz w:val="20"/>
          <w:highlight w:val="white"/>
        </w:rPr>
        <w:t xml:space="preserve">Responsible for the </w:t>
      </w:r>
      <w:r w:rsidRPr="00043D33">
        <w:rPr>
          <w:rFonts w:ascii="Century Gothic" w:hAnsi="Century Gothic"/>
          <w:color w:val="333333"/>
          <w:sz w:val="20"/>
          <w:highlight w:val="white"/>
        </w:rPr>
        <w:t xml:space="preserve">building </w:t>
      </w:r>
      <w:r w:rsidRPr="001C4AFD">
        <w:rPr>
          <w:rFonts w:ascii="Century Gothic" w:hAnsi="Century Gothic"/>
          <w:color w:val="333333"/>
          <w:sz w:val="20"/>
          <w:highlight w:val="white"/>
        </w:rPr>
        <w:t>and deploying the artefacts into Prod/Dev/Staging and Test Environments.</w:t>
      </w:r>
    </w:p>
    <w:p w14:paraId="5E47BFAD" w14:textId="77777777" w:rsidR="0028768A" w:rsidRPr="001C4AFD" w:rsidRDefault="0028768A" w:rsidP="003A0494">
      <w:pPr>
        <w:pStyle w:val="ListParagraph"/>
        <w:numPr>
          <w:ilvl w:val="0"/>
          <w:numId w:val="4"/>
        </w:numPr>
        <w:spacing w:line="240" w:lineRule="auto"/>
        <w:ind w:left="1080"/>
        <w:jc w:val="both"/>
        <w:rPr>
          <w:rFonts w:ascii="Century Gothic" w:hAnsi="Century Gothic"/>
          <w:color w:val="333333"/>
          <w:sz w:val="20"/>
        </w:rPr>
      </w:pPr>
      <w:proofErr w:type="spellStart"/>
      <w:r w:rsidRPr="001C4AFD">
        <w:rPr>
          <w:rFonts w:ascii="Century Gothic" w:hAnsi="Century Gothic"/>
          <w:color w:val="333333"/>
          <w:sz w:val="20"/>
        </w:rPr>
        <w:t>Deplyment</w:t>
      </w:r>
      <w:proofErr w:type="spellEnd"/>
      <w:r w:rsidRPr="001C4AFD">
        <w:rPr>
          <w:rFonts w:ascii="Century Gothic" w:hAnsi="Century Gothic"/>
          <w:color w:val="333333"/>
          <w:sz w:val="20"/>
        </w:rPr>
        <w:t xml:space="preserve"> of Angular code using </w:t>
      </w:r>
      <w:proofErr w:type="spellStart"/>
      <w:r w:rsidRPr="001C4AFD">
        <w:rPr>
          <w:rFonts w:ascii="Century Gothic" w:hAnsi="Century Gothic"/>
          <w:color w:val="333333"/>
          <w:sz w:val="20"/>
        </w:rPr>
        <w:t>NodeJs</w:t>
      </w:r>
      <w:proofErr w:type="spellEnd"/>
    </w:p>
    <w:p w14:paraId="01914AA9" w14:textId="77777777" w:rsidR="0028768A" w:rsidRPr="001C4AFD" w:rsidRDefault="0028768A" w:rsidP="003A0494">
      <w:pPr>
        <w:pStyle w:val="ListParagraph"/>
        <w:numPr>
          <w:ilvl w:val="0"/>
          <w:numId w:val="4"/>
        </w:numPr>
        <w:spacing w:line="240" w:lineRule="auto"/>
        <w:ind w:left="1080"/>
        <w:jc w:val="both"/>
        <w:rPr>
          <w:rFonts w:ascii="Century Gothic" w:hAnsi="Century Gothic"/>
          <w:sz w:val="20"/>
        </w:rPr>
      </w:pPr>
      <w:r w:rsidRPr="001C4AFD">
        <w:rPr>
          <w:rFonts w:ascii="Century Gothic" w:hAnsi="Century Gothic"/>
          <w:sz w:val="20"/>
        </w:rPr>
        <w:t>Updated Release reports from change management control</w:t>
      </w:r>
    </w:p>
    <w:p w14:paraId="3DE9DDB5" w14:textId="77777777" w:rsidR="0028768A" w:rsidRPr="001C4AFD" w:rsidRDefault="0028768A" w:rsidP="003A0494">
      <w:pPr>
        <w:pStyle w:val="ListParagraph"/>
        <w:widowControl w:val="0"/>
        <w:numPr>
          <w:ilvl w:val="0"/>
          <w:numId w:val="4"/>
        </w:numPr>
        <w:pBdr>
          <w:top w:val="nil"/>
          <w:left w:val="nil"/>
          <w:bottom w:val="nil"/>
          <w:right w:val="nil"/>
          <w:between w:val="nil"/>
        </w:pBdr>
        <w:spacing w:line="240" w:lineRule="auto"/>
        <w:ind w:left="1080"/>
        <w:jc w:val="both"/>
        <w:rPr>
          <w:rFonts w:ascii="Century Gothic" w:hAnsi="Century Gothic"/>
          <w:color w:val="000000"/>
          <w:sz w:val="20"/>
        </w:rPr>
      </w:pPr>
      <w:r w:rsidRPr="001C4AFD">
        <w:rPr>
          <w:rFonts w:ascii="Century Gothic" w:hAnsi="Century Gothic"/>
          <w:color w:val="000000"/>
          <w:sz w:val="20"/>
        </w:rPr>
        <w:t xml:space="preserve">Maintained and Administered GITHUB Source Code Tool. </w:t>
      </w:r>
    </w:p>
    <w:p w14:paraId="4FEB37F4" w14:textId="77777777" w:rsidR="0028768A" w:rsidRPr="001C4AFD" w:rsidRDefault="0028768A" w:rsidP="003A0494">
      <w:pPr>
        <w:pStyle w:val="ListParagraph"/>
        <w:widowControl w:val="0"/>
        <w:numPr>
          <w:ilvl w:val="0"/>
          <w:numId w:val="4"/>
        </w:numPr>
        <w:pBdr>
          <w:top w:val="nil"/>
          <w:left w:val="nil"/>
          <w:bottom w:val="nil"/>
          <w:right w:val="nil"/>
          <w:between w:val="nil"/>
        </w:pBdr>
        <w:spacing w:line="240" w:lineRule="auto"/>
        <w:ind w:left="1080"/>
        <w:jc w:val="both"/>
        <w:rPr>
          <w:rFonts w:ascii="Century Gothic" w:hAnsi="Century Gothic"/>
          <w:color w:val="000000"/>
          <w:sz w:val="20"/>
        </w:rPr>
      </w:pPr>
      <w:r w:rsidRPr="001C4AFD">
        <w:rPr>
          <w:rFonts w:ascii="Century Gothic" w:hAnsi="Century Gothic"/>
          <w:color w:val="000000"/>
          <w:sz w:val="20"/>
        </w:rPr>
        <w:t>Created Branches, Labels a</w:t>
      </w:r>
      <w:r>
        <w:rPr>
          <w:rFonts w:ascii="Century Gothic" w:hAnsi="Century Gothic"/>
          <w:color w:val="000000"/>
          <w:sz w:val="20"/>
        </w:rPr>
        <w:t xml:space="preserve">nd performed Merges in </w:t>
      </w:r>
      <w:r w:rsidRPr="001C4AFD">
        <w:rPr>
          <w:rFonts w:ascii="Century Gothic" w:hAnsi="Century Gothic"/>
          <w:color w:val="000000"/>
          <w:sz w:val="20"/>
        </w:rPr>
        <w:t xml:space="preserve"> GITHUB. </w:t>
      </w:r>
    </w:p>
    <w:p w14:paraId="0DCE70B9" w14:textId="77777777" w:rsidR="0028768A" w:rsidRPr="001C4AFD" w:rsidRDefault="0028768A" w:rsidP="003A0494">
      <w:pPr>
        <w:pStyle w:val="ListParagraph"/>
        <w:numPr>
          <w:ilvl w:val="0"/>
          <w:numId w:val="4"/>
        </w:numPr>
        <w:spacing w:line="240" w:lineRule="auto"/>
        <w:ind w:left="1080"/>
        <w:jc w:val="both"/>
        <w:rPr>
          <w:rFonts w:ascii="Century Gothic" w:hAnsi="Century Gothic"/>
          <w:sz w:val="20"/>
        </w:rPr>
      </w:pPr>
      <w:r w:rsidRPr="001C4AFD">
        <w:rPr>
          <w:rFonts w:ascii="Century Gothic" w:hAnsi="Century Gothic"/>
          <w:sz w:val="20"/>
        </w:rPr>
        <w:t>Developed build and Deployment Scripts using MAVEN as build tools in Jenkins to move from one environment to other environments.</w:t>
      </w:r>
    </w:p>
    <w:p w14:paraId="43C71DF5" w14:textId="77777777" w:rsidR="0028768A" w:rsidRPr="007727F8" w:rsidRDefault="0028768A" w:rsidP="003A0494">
      <w:pPr>
        <w:pStyle w:val="ulli"/>
        <w:numPr>
          <w:ilvl w:val="0"/>
          <w:numId w:val="4"/>
        </w:numPr>
        <w:spacing w:line="240" w:lineRule="auto"/>
        <w:ind w:left="1080"/>
        <w:rPr>
          <w:rStyle w:val="span"/>
          <w:rFonts w:ascii="Century Gothic" w:eastAsia="Century Gothic" w:hAnsi="Century Gothic" w:cs="Century Gothic"/>
          <w:color w:val="000000" w:themeColor="text1"/>
          <w:sz w:val="20"/>
          <w:szCs w:val="20"/>
        </w:rPr>
      </w:pPr>
      <w:r w:rsidRPr="007727F8">
        <w:rPr>
          <w:rStyle w:val="span"/>
          <w:rFonts w:ascii="Century Gothic" w:eastAsia="Century Gothic" w:hAnsi="Century Gothic" w:cs="Century Gothic"/>
          <w:color w:val="000000" w:themeColor="text1"/>
          <w:sz w:val="20"/>
          <w:szCs w:val="20"/>
        </w:rPr>
        <w:t xml:space="preserve">Responsible for maintenance of the </w:t>
      </w:r>
      <w:r w:rsidRPr="007727F8">
        <w:rPr>
          <w:rStyle w:val="Strong1"/>
          <w:rFonts w:ascii="Century Gothic" w:eastAsia="Century Gothic" w:hAnsi="Century Gothic" w:cs="Century Gothic"/>
          <w:bCs/>
          <w:color w:val="000000" w:themeColor="text1"/>
          <w:sz w:val="20"/>
          <w:szCs w:val="20"/>
        </w:rPr>
        <w:t>GIT repositories,</w:t>
      </w:r>
      <w:r w:rsidRPr="007727F8">
        <w:rPr>
          <w:rStyle w:val="span"/>
          <w:rFonts w:ascii="Century Gothic" w:eastAsia="Century Gothic" w:hAnsi="Century Gothic" w:cs="Century Gothic"/>
          <w:color w:val="000000" w:themeColor="text1"/>
          <w:sz w:val="20"/>
          <w:szCs w:val="20"/>
        </w:rPr>
        <w:t xml:space="preserve"> and the access control </w:t>
      </w:r>
      <w:r w:rsidRPr="007727F8">
        <w:rPr>
          <w:rStyle w:val="Strong1"/>
          <w:rFonts w:ascii="Century Gothic" w:eastAsia="Century Gothic" w:hAnsi="Century Gothic" w:cs="Century Gothic"/>
          <w:bCs/>
          <w:color w:val="000000" w:themeColor="text1"/>
          <w:sz w:val="20"/>
          <w:szCs w:val="20"/>
        </w:rPr>
        <w:t>strategies.</w:t>
      </w:r>
    </w:p>
    <w:p w14:paraId="48D5150C" w14:textId="77777777" w:rsidR="0028768A" w:rsidRPr="007727F8" w:rsidRDefault="0028768A" w:rsidP="003A0494">
      <w:pPr>
        <w:pStyle w:val="ulli"/>
        <w:numPr>
          <w:ilvl w:val="0"/>
          <w:numId w:val="4"/>
        </w:numPr>
        <w:spacing w:line="240" w:lineRule="auto"/>
        <w:ind w:left="1080"/>
        <w:rPr>
          <w:rStyle w:val="span"/>
          <w:rFonts w:ascii="Century Gothic" w:eastAsia="Century Gothic" w:hAnsi="Century Gothic" w:cs="Century Gothic"/>
          <w:color w:val="000000" w:themeColor="text1"/>
          <w:sz w:val="20"/>
          <w:szCs w:val="20"/>
        </w:rPr>
      </w:pPr>
      <w:r w:rsidRPr="007727F8">
        <w:rPr>
          <w:rStyle w:val="span"/>
          <w:rFonts w:ascii="Century Gothic" w:eastAsia="Century Gothic" w:hAnsi="Century Gothic" w:cs="Century Gothic"/>
          <w:color w:val="000000" w:themeColor="text1"/>
          <w:sz w:val="20"/>
          <w:szCs w:val="20"/>
        </w:rPr>
        <w:t xml:space="preserve">Worked on </w:t>
      </w:r>
      <w:r w:rsidRPr="007727F8">
        <w:rPr>
          <w:rStyle w:val="Strong1"/>
          <w:rFonts w:ascii="Century Gothic" w:eastAsia="Century Gothic" w:hAnsi="Century Gothic" w:cs="Century Gothic"/>
          <w:bCs/>
          <w:color w:val="000000" w:themeColor="text1"/>
          <w:sz w:val="20"/>
          <w:szCs w:val="20"/>
        </w:rPr>
        <w:t xml:space="preserve">integrating </w:t>
      </w:r>
      <w:r w:rsidRPr="007727F8">
        <w:rPr>
          <w:rStyle w:val="span"/>
          <w:rFonts w:ascii="Century Gothic" w:eastAsia="Century Gothic" w:hAnsi="Century Gothic" w:cs="Century Gothic"/>
          <w:color w:val="000000" w:themeColor="text1"/>
          <w:sz w:val="20"/>
          <w:szCs w:val="20"/>
        </w:rPr>
        <w:t xml:space="preserve">GIT into the </w:t>
      </w:r>
      <w:r w:rsidRPr="007727F8">
        <w:rPr>
          <w:rStyle w:val="Strong1"/>
          <w:rFonts w:ascii="Century Gothic" w:eastAsia="Century Gothic" w:hAnsi="Century Gothic" w:cs="Century Gothic"/>
          <w:bCs/>
          <w:color w:val="000000" w:themeColor="text1"/>
          <w:sz w:val="20"/>
          <w:szCs w:val="20"/>
        </w:rPr>
        <w:t>continuous Integration</w:t>
      </w:r>
      <w:r w:rsidRPr="007727F8">
        <w:rPr>
          <w:rStyle w:val="span"/>
          <w:rFonts w:ascii="Century Gothic" w:eastAsia="Century Gothic" w:hAnsi="Century Gothic" w:cs="Century Gothic"/>
          <w:color w:val="000000" w:themeColor="text1"/>
          <w:sz w:val="20"/>
          <w:szCs w:val="20"/>
        </w:rPr>
        <w:t xml:space="preserve"> (CI) environment along with </w:t>
      </w:r>
      <w:r w:rsidRPr="007727F8">
        <w:rPr>
          <w:rStyle w:val="Strong1"/>
          <w:rFonts w:ascii="Century Gothic" w:eastAsia="Century Gothic" w:hAnsi="Century Gothic" w:cs="Century Gothic"/>
          <w:bCs/>
          <w:color w:val="000000" w:themeColor="text1"/>
          <w:sz w:val="20"/>
          <w:szCs w:val="20"/>
        </w:rPr>
        <w:t>Jenkins.</w:t>
      </w:r>
    </w:p>
    <w:p w14:paraId="31954D6B" w14:textId="77777777" w:rsidR="0028768A" w:rsidRPr="007727F8" w:rsidRDefault="0028768A" w:rsidP="003A0494">
      <w:pPr>
        <w:pStyle w:val="ulli"/>
        <w:numPr>
          <w:ilvl w:val="0"/>
          <w:numId w:val="4"/>
        </w:numPr>
        <w:spacing w:line="240" w:lineRule="auto"/>
        <w:ind w:left="1080"/>
        <w:rPr>
          <w:rStyle w:val="span"/>
          <w:rFonts w:ascii="Century Gothic" w:eastAsia="Century Gothic" w:hAnsi="Century Gothic" w:cs="Century Gothic"/>
          <w:color w:val="000000" w:themeColor="text1"/>
          <w:sz w:val="20"/>
          <w:szCs w:val="20"/>
        </w:rPr>
      </w:pPr>
      <w:r w:rsidRPr="007727F8">
        <w:rPr>
          <w:rStyle w:val="span"/>
          <w:rFonts w:ascii="Century Gothic" w:eastAsia="Century Gothic" w:hAnsi="Century Gothic" w:cs="Century Gothic"/>
          <w:color w:val="000000" w:themeColor="text1"/>
          <w:sz w:val="20"/>
          <w:szCs w:val="20"/>
        </w:rPr>
        <w:t xml:space="preserve">Integrate Bit bucket web hook with Jenkins to auto build on </w:t>
      </w:r>
      <w:r w:rsidRPr="007727F8">
        <w:rPr>
          <w:rStyle w:val="Strong1"/>
          <w:rFonts w:ascii="Century Gothic" w:eastAsia="Century Gothic" w:hAnsi="Century Gothic" w:cs="Century Gothic"/>
          <w:bCs/>
          <w:color w:val="000000" w:themeColor="text1"/>
          <w:sz w:val="20"/>
          <w:szCs w:val="20"/>
        </w:rPr>
        <w:t>push</w:t>
      </w:r>
      <w:r w:rsidRPr="007727F8">
        <w:rPr>
          <w:rStyle w:val="span"/>
          <w:rFonts w:ascii="Century Gothic" w:eastAsia="Century Gothic" w:hAnsi="Century Gothic" w:cs="Century Gothic"/>
          <w:color w:val="000000" w:themeColor="text1"/>
          <w:sz w:val="20"/>
          <w:szCs w:val="20"/>
        </w:rPr>
        <w:t xml:space="preserve"> of code to a </w:t>
      </w:r>
      <w:r w:rsidRPr="007727F8">
        <w:rPr>
          <w:rStyle w:val="Strong1"/>
          <w:rFonts w:ascii="Century Gothic" w:eastAsia="Century Gothic" w:hAnsi="Century Gothic" w:cs="Century Gothic"/>
          <w:bCs/>
          <w:color w:val="000000" w:themeColor="text1"/>
          <w:sz w:val="20"/>
          <w:szCs w:val="20"/>
        </w:rPr>
        <w:t>Bit bucket repository.</w:t>
      </w:r>
    </w:p>
    <w:p w14:paraId="47C7D677" w14:textId="77777777" w:rsidR="0028768A" w:rsidRDefault="0028768A" w:rsidP="003A0494">
      <w:pPr>
        <w:pStyle w:val="ulli"/>
        <w:numPr>
          <w:ilvl w:val="0"/>
          <w:numId w:val="4"/>
        </w:numPr>
        <w:spacing w:line="240" w:lineRule="auto"/>
        <w:ind w:left="1080"/>
        <w:rPr>
          <w:rStyle w:val="span"/>
          <w:rFonts w:ascii="Century Gothic" w:eastAsia="Century Gothic" w:hAnsi="Century Gothic" w:cs="Century Gothic"/>
          <w:color w:val="000000" w:themeColor="text1"/>
          <w:sz w:val="20"/>
          <w:szCs w:val="20"/>
        </w:rPr>
      </w:pPr>
      <w:r w:rsidRPr="007727F8">
        <w:rPr>
          <w:rStyle w:val="span"/>
          <w:rFonts w:ascii="Century Gothic" w:eastAsia="Century Gothic" w:hAnsi="Century Gothic" w:cs="Century Gothic"/>
          <w:color w:val="000000" w:themeColor="text1"/>
          <w:sz w:val="20"/>
          <w:szCs w:val="20"/>
        </w:rPr>
        <w:t xml:space="preserve">Configured and maintained Jenkins to implement the </w:t>
      </w:r>
      <w:r w:rsidRPr="007727F8">
        <w:rPr>
          <w:rStyle w:val="Strong1"/>
          <w:rFonts w:ascii="Century Gothic" w:eastAsia="Century Gothic" w:hAnsi="Century Gothic" w:cs="Century Gothic"/>
          <w:bCs/>
          <w:color w:val="000000" w:themeColor="text1"/>
          <w:sz w:val="20"/>
          <w:szCs w:val="20"/>
        </w:rPr>
        <w:t>CI process</w:t>
      </w:r>
      <w:r w:rsidRPr="007727F8">
        <w:rPr>
          <w:rStyle w:val="span"/>
          <w:rFonts w:ascii="Century Gothic" w:eastAsia="Century Gothic" w:hAnsi="Century Gothic" w:cs="Century Gothic"/>
          <w:color w:val="000000" w:themeColor="text1"/>
          <w:sz w:val="20"/>
          <w:szCs w:val="20"/>
        </w:rPr>
        <w:t xml:space="preserve"> and integrated the tool with </w:t>
      </w:r>
      <w:r w:rsidRPr="007727F8">
        <w:rPr>
          <w:rStyle w:val="Strong1"/>
          <w:rFonts w:ascii="Century Gothic" w:eastAsia="Century Gothic" w:hAnsi="Century Gothic" w:cs="Century Gothic"/>
          <w:bCs/>
          <w:color w:val="000000" w:themeColor="text1"/>
          <w:sz w:val="20"/>
          <w:szCs w:val="20"/>
        </w:rPr>
        <w:t>Maven</w:t>
      </w:r>
      <w:r w:rsidRPr="007727F8">
        <w:rPr>
          <w:rStyle w:val="span"/>
          <w:rFonts w:ascii="Century Gothic" w:eastAsia="Century Gothic" w:hAnsi="Century Gothic" w:cs="Century Gothic"/>
          <w:color w:val="000000" w:themeColor="text1"/>
          <w:sz w:val="20"/>
          <w:szCs w:val="20"/>
        </w:rPr>
        <w:t xml:space="preserve"> to schedule the builds.</w:t>
      </w:r>
    </w:p>
    <w:p w14:paraId="587B6FD7" w14:textId="77777777" w:rsidR="0028768A" w:rsidRPr="00322800" w:rsidRDefault="0028768A" w:rsidP="003A0494">
      <w:pPr>
        <w:pStyle w:val="ulli"/>
        <w:numPr>
          <w:ilvl w:val="0"/>
          <w:numId w:val="4"/>
        </w:numPr>
        <w:spacing w:line="240" w:lineRule="auto"/>
        <w:ind w:left="1080"/>
        <w:rPr>
          <w:rStyle w:val="Strong"/>
          <w:rFonts w:ascii="Century Gothic" w:eastAsia="Century Gothic" w:hAnsi="Century Gothic"/>
          <w:b w:val="0"/>
          <w:color w:val="auto"/>
          <w:sz w:val="20"/>
        </w:rPr>
      </w:pPr>
      <w:r w:rsidRPr="00322800">
        <w:rPr>
          <w:rStyle w:val="Strong"/>
          <w:rFonts w:ascii="Century Gothic" w:eastAsia="Century Gothic" w:hAnsi="Century Gothic"/>
          <w:b w:val="0"/>
          <w:color w:val="auto"/>
          <w:sz w:val="20"/>
        </w:rPr>
        <w:t>Updated Release reports from change management control.</w:t>
      </w:r>
    </w:p>
    <w:p w14:paraId="127E786E" w14:textId="77777777" w:rsidR="0028768A" w:rsidRDefault="0028768A" w:rsidP="003A0494">
      <w:pPr>
        <w:pStyle w:val="ulli"/>
        <w:numPr>
          <w:ilvl w:val="0"/>
          <w:numId w:val="4"/>
        </w:numPr>
        <w:spacing w:line="240" w:lineRule="auto"/>
        <w:ind w:left="1080"/>
        <w:rPr>
          <w:rStyle w:val="span"/>
          <w:rFonts w:ascii="Century Gothic" w:eastAsia="Century Gothic" w:hAnsi="Century Gothic" w:cs="Century Gothic"/>
          <w:color w:val="000000" w:themeColor="text1"/>
          <w:sz w:val="20"/>
          <w:szCs w:val="20"/>
        </w:rPr>
      </w:pPr>
      <w:r w:rsidRPr="007727F8">
        <w:rPr>
          <w:rStyle w:val="Strong1"/>
          <w:rFonts w:ascii="Century Gothic" w:eastAsia="Century Gothic" w:hAnsi="Century Gothic" w:cs="Century Gothic"/>
          <w:bCs/>
          <w:color w:val="000000" w:themeColor="text1"/>
          <w:sz w:val="20"/>
          <w:szCs w:val="20"/>
        </w:rPr>
        <w:t>Automation of build process</w:t>
      </w:r>
      <w:r w:rsidRPr="007727F8">
        <w:rPr>
          <w:rStyle w:val="span"/>
          <w:rFonts w:ascii="Century Gothic" w:eastAsia="Century Gothic" w:hAnsi="Century Gothic" w:cs="Century Gothic"/>
          <w:color w:val="000000" w:themeColor="text1"/>
          <w:sz w:val="20"/>
          <w:szCs w:val="20"/>
        </w:rPr>
        <w:t xml:space="preserve"> (Build Automation) using </w:t>
      </w:r>
      <w:proofErr w:type="gramStart"/>
      <w:r w:rsidRPr="007727F8">
        <w:rPr>
          <w:rStyle w:val="span"/>
          <w:rFonts w:ascii="Century Gothic" w:eastAsia="Century Gothic" w:hAnsi="Century Gothic" w:cs="Century Gothic"/>
          <w:color w:val="000000" w:themeColor="text1"/>
          <w:sz w:val="20"/>
          <w:szCs w:val="20"/>
        </w:rPr>
        <w:t>the Jenkins</w:t>
      </w:r>
      <w:proofErr w:type="gramEnd"/>
      <w:r w:rsidRPr="007727F8">
        <w:rPr>
          <w:rStyle w:val="span"/>
          <w:rFonts w:ascii="Century Gothic" w:eastAsia="Century Gothic" w:hAnsi="Century Gothic" w:cs="Century Gothic"/>
          <w:color w:val="000000" w:themeColor="text1"/>
          <w:sz w:val="20"/>
          <w:szCs w:val="20"/>
        </w:rPr>
        <w:t xml:space="preserve">, </w:t>
      </w:r>
      <w:proofErr w:type="gramStart"/>
      <w:r w:rsidRPr="007727F8">
        <w:rPr>
          <w:rStyle w:val="Strong1"/>
          <w:rFonts w:ascii="Century Gothic" w:eastAsia="Century Gothic" w:hAnsi="Century Gothic" w:cs="Century Gothic"/>
          <w:bCs/>
          <w:color w:val="000000" w:themeColor="text1"/>
          <w:sz w:val="20"/>
          <w:szCs w:val="20"/>
        </w:rPr>
        <w:t>Maven</w:t>
      </w:r>
      <w:proofErr w:type="gramEnd"/>
      <w:r w:rsidRPr="007727F8">
        <w:rPr>
          <w:rStyle w:val="span"/>
          <w:rFonts w:ascii="Century Gothic" w:eastAsia="Century Gothic" w:hAnsi="Century Gothic" w:cs="Century Gothic"/>
          <w:color w:val="000000" w:themeColor="text1"/>
          <w:sz w:val="20"/>
          <w:szCs w:val="20"/>
        </w:rPr>
        <w:t xml:space="preserve"> and Git.</w:t>
      </w:r>
    </w:p>
    <w:p w14:paraId="18DEC7F7" w14:textId="77777777" w:rsidR="0028768A" w:rsidRPr="00FF02F3" w:rsidRDefault="0028768A" w:rsidP="003A0494">
      <w:pPr>
        <w:numPr>
          <w:ilvl w:val="0"/>
          <w:numId w:val="4"/>
        </w:numPr>
        <w:shd w:val="clear" w:color="auto" w:fill="FFFFFF"/>
        <w:spacing w:before="100" w:beforeAutospacing="1" w:after="100" w:afterAutospacing="1" w:line="240" w:lineRule="auto"/>
        <w:ind w:left="1080"/>
        <w:rPr>
          <w:rFonts w:ascii="Century Gothic" w:hAnsi="Century Gothic"/>
          <w:sz w:val="20"/>
          <w:szCs w:val="21"/>
        </w:rPr>
      </w:pPr>
      <w:r w:rsidRPr="00FF02F3">
        <w:rPr>
          <w:rFonts w:ascii="Century Gothic" w:hAnsi="Century Gothic"/>
          <w:sz w:val="20"/>
          <w:szCs w:val="21"/>
        </w:rPr>
        <w:t>Developed and implemented Software Release Management strategies for various applications according to the agile process.</w:t>
      </w:r>
    </w:p>
    <w:p w14:paraId="35AA0474" w14:textId="77777777" w:rsidR="0028768A" w:rsidRPr="00FF02F3" w:rsidRDefault="0028768A" w:rsidP="003A0494">
      <w:pPr>
        <w:numPr>
          <w:ilvl w:val="0"/>
          <w:numId w:val="4"/>
        </w:numPr>
        <w:shd w:val="clear" w:color="auto" w:fill="FFFFFF"/>
        <w:spacing w:before="100" w:beforeAutospacing="1" w:after="100" w:afterAutospacing="1" w:line="240" w:lineRule="auto"/>
        <w:ind w:left="1080"/>
        <w:rPr>
          <w:rFonts w:ascii="Century Gothic" w:hAnsi="Century Gothic"/>
          <w:sz w:val="20"/>
          <w:szCs w:val="21"/>
        </w:rPr>
      </w:pPr>
      <w:r w:rsidRPr="00FF02F3">
        <w:rPr>
          <w:rFonts w:ascii="Century Gothic" w:hAnsi="Century Gothic"/>
          <w:sz w:val="20"/>
          <w:szCs w:val="21"/>
        </w:rPr>
        <w:t xml:space="preserve">Worked on Administration, </w:t>
      </w:r>
      <w:proofErr w:type="gramStart"/>
      <w:r w:rsidRPr="00FF02F3">
        <w:rPr>
          <w:rFonts w:ascii="Century Gothic" w:hAnsi="Century Gothic"/>
          <w:sz w:val="20"/>
          <w:szCs w:val="21"/>
        </w:rPr>
        <w:t>maintenance</w:t>
      </w:r>
      <w:proofErr w:type="gramEnd"/>
      <w:r w:rsidRPr="00FF02F3">
        <w:rPr>
          <w:rFonts w:ascii="Century Gothic" w:hAnsi="Century Gothic"/>
          <w:sz w:val="20"/>
          <w:szCs w:val="21"/>
        </w:rPr>
        <w:t xml:space="preserve"> and support of </w:t>
      </w:r>
      <w:r w:rsidRPr="00FF02F3">
        <w:rPr>
          <w:rFonts w:ascii="Century Gothic" w:hAnsi="Century Gothic"/>
          <w:bCs/>
          <w:color w:val="000000"/>
          <w:sz w:val="20"/>
          <w:szCs w:val="21"/>
        </w:rPr>
        <w:t>Red Hat Enterprise Linux</w:t>
      </w:r>
      <w:r w:rsidRPr="00FF02F3">
        <w:rPr>
          <w:rFonts w:ascii="Century Gothic" w:hAnsi="Century Gothic"/>
          <w:sz w:val="20"/>
          <w:szCs w:val="21"/>
        </w:rPr>
        <w:t> servers.</w:t>
      </w:r>
    </w:p>
    <w:p w14:paraId="5679B90C" w14:textId="77777777" w:rsidR="0028768A" w:rsidRPr="00FF02F3" w:rsidRDefault="0028768A" w:rsidP="003A0494">
      <w:pPr>
        <w:numPr>
          <w:ilvl w:val="0"/>
          <w:numId w:val="4"/>
        </w:numPr>
        <w:shd w:val="clear" w:color="auto" w:fill="FFFFFF"/>
        <w:spacing w:before="100" w:beforeAutospacing="1" w:after="100" w:afterAutospacing="1" w:line="240" w:lineRule="auto"/>
        <w:ind w:left="1080"/>
        <w:rPr>
          <w:rFonts w:ascii="Century Gothic" w:hAnsi="Century Gothic"/>
          <w:sz w:val="20"/>
          <w:szCs w:val="21"/>
        </w:rPr>
      </w:pPr>
      <w:r w:rsidRPr="00FF02F3">
        <w:rPr>
          <w:rFonts w:ascii="Century Gothic" w:hAnsi="Century Gothic"/>
          <w:sz w:val="20"/>
          <w:szCs w:val="21"/>
        </w:rPr>
        <w:t>Configured and Managed Jenkins for running the automated Builds and Deployments to </w:t>
      </w:r>
      <w:r w:rsidRPr="00FF02F3">
        <w:rPr>
          <w:rFonts w:ascii="Century Gothic" w:hAnsi="Century Gothic"/>
          <w:bCs/>
          <w:color w:val="000000"/>
          <w:sz w:val="20"/>
          <w:szCs w:val="21"/>
        </w:rPr>
        <w:t>CI Dev Servers</w:t>
      </w:r>
      <w:r w:rsidRPr="00FF02F3">
        <w:rPr>
          <w:rFonts w:ascii="Century Gothic" w:hAnsi="Century Gothic"/>
          <w:sz w:val="20"/>
          <w:szCs w:val="21"/>
        </w:rPr>
        <w:t>.</w:t>
      </w:r>
    </w:p>
    <w:p w14:paraId="16BCD236" w14:textId="77777777" w:rsidR="0028768A" w:rsidRPr="00FF02F3" w:rsidRDefault="0028768A" w:rsidP="003A0494">
      <w:pPr>
        <w:numPr>
          <w:ilvl w:val="0"/>
          <w:numId w:val="4"/>
        </w:numPr>
        <w:shd w:val="clear" w:color="auto" w:fill="FFFFFF"/>
        <w:spacing w:before="100" w:beforeAutospacing="1" w:after="100" w:afterAutospacing="1" w:line="240" w:lineRule="auto"/>
        <w:ind w:left="1080"/>
        <w:rPr>
          <w:rFonts w:ascii="Century Gothic" w:hAnsi="Century Gothic"/>
          <w:sz w:val="20"/>
          <w:szCs w:val="21"/>
        </w:rPr>
      </w:pPr>
      <w:r w:rsidRPr="00FF02F3">
        <w:rPr>
          <w:rFonts w:ascii="Century Gothic" w:hAnsi="Century Gothic"/>
          <w:sz w:val="20"/>
          <w:szCs w:val="21"/>
        </w:rPr>
        <w:t xml:space="preserve">Creating new build jobs, Integration testing jobs and </w:t>
      </w:r>
      <w:proofErr w:type="gramStart"/>
      <w:r w:rsidRPr="00FF02F3">
        <w:rPr>
          <w:rFonts w:ascii="Century Gothic" w:hAnsi="Century Gothic"/>
          <w:sz w:val="20"/>
          <w:szCs w:val="21"/>
        </w:rPr>
        <w:t>deploy</w:t>
      </w:r>
      <w:proofErr w:type="gramEnd"/>
      <w:r w:rsidRPr="00FF02F3">
        <w:rPr>
          <w:rFonts w:ascii="Century Gothic" w:hAnsi="Century Gothic"/>
          <w:sz w:val="20"/>
          <w:szCs w:val="21"/>
        </w:rPr>
        <w:t xml:space="preserve"> jobs in </w:t>
      </w:r>
      <w:r w:rsidRPr="00FF02F3">
        <w:rPr>
          <w:rFonts w:ascii="Century Gothic" w:hAnsi="Century Gothic"/>
          <w:bCs/>
          <w:color w:val="000000"/>
          <w:sz w:val="20"/>
          <w:szCs w:val="21"/>
        </w:rPr>
        <w:t>Jenkins</w:t>
      </w:r>
      <w:r w:rsidRPr="00FF02F3">
        <w:rPr>
          <w:rFonts w:ascii="Century Gothic" w:hAnsi="Century Gothic"/>
          <w:sz w:val="20"/>
          <w:szCs w:val="21"/>
        </w:rPr>
        <w:t> to automate the process.</w:t>
      </w:r>
    </w:p>
    <w:p w14:paraId="64D914B7" w14:textId="77777777" w:rsidR="0028768A" w:rsidRPr="00FF02F3" w:rsidRDefault="0028768A" w:rsidP="003A0494">
      <w:pPr>
        <w:numPr>
          <w:ilvl w:val="0"/>
          <w:numId w:val="4"/>
        </w:numPr>
        <w:shd w:val="clear" w:color="auto" w:fill="FFFFFF"/>
        <w:spacing w:before="100" w:beforeAutospacing="1" w:after="100" w:afterAutospacing="1" w:line="240" w:lineRule="auto"/>
        <w:ind w:left="1080"/>
        <w:rPr>
          <w:rFonts w:ascii="Century Gothic" w:hAnsi="Century Gothic"/>
          <w:sz w:val="20"/>
          <w:szCs w:val="21"/>
        </w:rPr>
      </w:pPr>
      <w:r w:rsidRPr="00FF02F3">
        <w:rPr>
          <w:rFonts w:ascii="Century Gothic" w:hAnsi="Century Gothic"/>
          <w:sz w:val="20"/>
          <w:szCs w:val="21"/>
        </w:rPr>
        <w:t>Developed procedures to unify, streamline and automate application development and deployment procedures with Linux container technology using </w:t>
      </w:r>
      <w:r w:rsidRPr="00FF02F3">
        <w:rPr>
          <w:rFonts w:ascii="Century Gothic" w:hAnsi="Century Gothic"/>
          <w:bCs/>
          <w:color w:val="000000"/>
          <w:sz w:val="20"/>
          <w:szCs w:val="21"/>
        </w:rPr>
        <w:t>Docker</w:t>
      </w:r>
      <w:r w:rsidRPr="00FF02F3">
        <w:rPr>
          <w:rFonts w:ascii="Century Gothic" w:hAnsi="Century Gothic"/>
          <w:sz w:val="20"/>
          <w:szCs w:val="21"/>
        </w:rPr>
        <w:t>.</w:t>
      </w:r>
    </w:p>
    <w:p w14:paraId="76FCAC09" w14:textId="77777777" w:rsidR="0028768A" w:rsidRPr="00FF02F3" w:rsidRDefault="0028768A" w:rsidP="003A0494">
      <w:pPr>
        <w:numPr>
          <w:ilvl w:val="0"/>
          <w:numId w:val="4"/>
        </w:numPr>
        <w:shd w:val="clear" w:color="auto" w:fill="FFFFFF"/>
        <w:spacing w:before="100" w:beforeAutospacing="1" w:after="100" w:afterAutospacing="1" w:line="240" w:lineRule="auto"/>
        <w:ind w:left="1080"/>
        <w:rPr>
          <w:rFonts w:ascii="Century Gothic" w:hAnsi="Century Gothic"/>
          <w:sz w:val="20"/>
          <w:szCs w:val="21"/>
        </w:rPr>
      </w:pPr>
      <w:r w:rsidRPr="00FF02F3">
        <w:rPr>
          <w:rFonts w:ascii="Century Gothic" w:hAnsi="Century Gothic"/>
          <w:sz w:val="20"/>
          <w:szCs w:val="21"/>
        </w:rPr>
        <w:t>Involved in maintaining </w:t>
      </w:r>
      <w:r w:rsidRPr="00FF02F3">
        <w:rPr>
          <w:rFonts w:ascii="Century Gothic" w:hAnsi="Century Gothic"/>
          <w:bCs/>
          <w:color w:val="000000"/>
          <w:sz w:val="20"/>
          <w:szCs w:val="21"/>
        </w:rPr>
        <w:t>Artifactory</w:t>
      </w:r>
      <w:r w:rsidRPr="00FF02F3">
        <w:rPr>
          <w:rFonts w:ascii="Century Gothic" w:hAnsi="Century Gothic"/>
          <w:sz w:val="20"/>
          <w:szCs w:val="21"/>
        </w:rPr>
        <w:t> Server for managing code artifacts like jars, wars, ear files.</w:t>
      </w:r>
    </w:p>
    <w:p w14:paraId="5660C343" w14:textId="77777777" w:rsidR="0028768A" w:rsidRDefault="0028768A" w:rsidP="0028768A">
      <w:pPr>
        <w:spacing w:line="240" w:lineRule="auto"/>
        <w:rPr>
          <w:rFonts w:ascii="Century Gothic" w:hAnsi="Century Gothic"/>
          <w:sz w:val="20"/>
          <w:szCs w:val="20"/>
        </w:rPr>
      </w:pPr>
      <w:r w:rsidRPr="0025034A">
        <w:rPr>
          <w:rFonts w:ascii="Century Gothic" w:hAnsi="Century Gothic"/>
          <w:b/>
          <w:sz w:val="20"/>
          <w:szCs w:val="20"/>
        </w:rPr>
        <w:t xml:space="preserve">Environments:  </w:t>
      </w:r>
      <w:r w:rsidRPr="0025034A">
        <w:rPr>
          <w:rFonts w:ascii="Century Gothic" w:hAnsi="Century Gothic"/>
          <w:sz w:val="20"/>
          <w:szCs w:val="20"/>
          <w:highlight w:val="white"/>
        </w:rPr>
        <w:t>Maven, GIT, Jenkins,</w:t>
      </w:r>
      <w:r>
        <w:rPr>
          <w:rFonts w:ascii="Century Gothic" w:hAnsi="Century Gothic"/>
          <w:sz w:val="20"/>
          <w:szCs w:val="20"/>
          <w:highlight w:val="white"/>
        </w:rPr>
        <w:t xml:space="preserve"> Cloud Storage, GCP </w:t>
      </w:r>
      <w:proofErr w:type="spellStart"/>
      <w:r>
        <w:rPr>
          <w:rFonts w:ascii="Century Gothic" w:hAnsi="Century Gothic"/>
          <w:sz w:val="20"/>
          <w:szCs w:val="20"/>
          <w:highlight w:val="white"/>
        </w:rPr>
        <w:t>BiqQuery</w:t>
      </w:r>
      <w:proofErr w:type="spellEnd"/>
      <w:r>
        <w:rPr>
          <w:rFonts w:ascii="Century Gothic" w:hAnsi="Century Gothic"/>
          <w:sz w:val="20"/>
          <w:szCs w:val="20"/>
          <w:highlight w:val="white"/>
        </w:rPr>
        <w:t xml:space="preserve">, AWS, CloudWatch Log Service, CISCO </w:t>
      </w:r>
      <w:proofErr w:type="spellStart"/>
      <w:r>
        <w:rPr>
          <w:rFonts w:ascii="Century Gothic" w:hAnsi="Century Gothic"/>
          <w:sz w:val="20"/>
          <w:szCs w:val="20"/>
          <w:highlight w:val="white"/>
        </w:rPr>
        <w:t>Orchestation</w:t>
      </w:r>
      <w:proofErr w:type="spellEnd"/>
      <w:r>
        <w:rPr>
          <w:rFonts w:ascii="Century Gothic" w:hAnsi="Century Gothic"/>
          <w:sz w:val="20"/>
          <w:szCs w:val="20"/>
        </w:rPr>
        <w:t xml:space="preserve">, </w:t>
      </w:r>
      <w:proofErr w:type="spellStart"/>
      <w:r>
        <w:rPr>
          <w:rFonts w:ascii="Century Gothic" w:hAnsi="Century Gothic"/>
          <w:sz w:val="20"/>
          <w:szCs w:val="20"/>
        </w:rPr>
        <w:t>Orbitera</w:t>
      </w:r>
      <w:proofErr w:type="spellEnd"/>
      <w:r>
        <w:rPr>
          <w:rFonts w:ascii="Century Gothic" w:hAnsi="Century Gothic"/>
          <w:sz w:val="20"/>
          <w:szCs w:val="20"/>
        </w:rPr>
        <w:t>, Cloud Cruiser, AWS S3 buckets , API , Lambda, Splunk, Cloud Analytics, Google Cloud RUN, AWS ECS, VPC, Redshift, Cloud Trial, Dynamo DB</w:t>
      </w:r>
    </w:p>
    <w:p w14:paraId="1AE6FA73" w14:textId="77777777" w:rsidR="0028768A" w:rsidRPr="00F00730" w:rsidRDefault="0028768A" w:rsidP="0028768A">
      <w:pPr>
        <w:pStyle w:val="divdocumentdivsectiontitle"/>
        <w:spacing w:before="240" w:after="120" w:line="240" w:lineRule="auto"/>
        <w:rPr>
          <w:rFonts w:ascii="Century Gothic" w:eastAsia="Century Gothic" w:hAnsi="Century Gothic" w:cs="Century Gothic"/>
          <w:b/>
          <w:bCs/>
          <w:color w:val="5B9BD5" w:themeColor="accent1"/>
          <w:sz w:val="24"/>
          <w:szCs w:val="20"/>
          <w:u w:val="single"/>
        </w:rPr>
      </w:pPr>
      <w:r w:rsidRPr="00F00730">
        <w:rPr>
          <w:rFonts w:ascii="Century Gothic" w:eastAsia="Century Gothic" w:hAnsi="Century Gothic" w:cs="Century Gothic"/>
          <w:b/>
          <w:bCs/>
          <w:color w:val="5B9BD5" w:themeColor="accent1"/>
          <w:sz w:val="24"/>
          <w:szCs w:val="20"/>
          <w:u w:val="single"/>
        </w:rPr>
        <w:t>Certifications</w:t>
      </w:r>
    </w:p>
    <w:p w14:paraId="2A22CDB1" w14:textId="77777777" w:rsidR="0028768A" w:rsidRPr="002D6C94" w:rsidRDefault="0028768A" w:rsidP="0028768A">
      <w:pPr>
        <w:pStyle w:val="ListParagraph"/>
        <w:numPr>
          <w:ilvl w:val="0"/>
          <w:numId w:val="5"/>
        </w:numPr>
        <w:shd w:val="clear" w:color="auto" w:fill="FFFFFF"/>
        <w:spacing w:line="240" w:lineRule="auto"/>
        <w:rPr>
          <w:rFonts w:ascii="Arial" w:eastAsia="Arial" w:hAnsi="Arial" w:cs="Arial"/>
          <w:color w:val="000000" w:themeColor="text1"/>
          <w:sz w:val="20"/>
          <w:szCs w:val="20"/>
        </w:rPr>
      </w:pPr>
      <w:r>
        <w:rPr>
          <w:b/>
          <w:color w:val="000000" w:themeColor="text1"/>
        </w:rPr>
        <w:t>AWS</w:t>
      </w:r>
      <w:r w:rsidRPr="0025034A">
        <w:rPr>
          <w:b/>
          <w:color w:val="000000" w:themeColor="text1"/>
        </w:rPr>
        <w:t xml:space="preserve"> Certified</w:t>
      </w:r>
      <w:r>
        <w:rPr>
          <w:b/>
          <w:color w:val="000000" w:themeColor="text1"/>
        </w:rPr>
        <w:t xml:space="preserve"> </w:t>
      </w:r>
      <w:proofErr w:type="spellStart"/>
      <w:r>
        <w:rPr>
          <w:b/>
          <w:color w:val="000000" w:themeColor="text1"/>
        </w:rPr>
        <w:t>SysOps</w:t>
      </w:r>
      <w:proofErr w:type="spellEnd"/>
      <w:r>
        <w:rPr>
          <w:b/>
          <w:color w:val="000000" w:themeColor="text1"/>
        </w:rPr>
        <w:t xml:space="preserve"> Administrator (Associate)</w:t>
      </w:r>
    </w:p>
    <w:p w14:paraId="1439D6D2" w14:textId="77777777" w:rsidR="0028768A" w:rsidRDefault="0028768A" w:rsidP="0028768A">
      <w:pPr>
        <w:pStyle w:val="divdocumentdivsectiontitle"/>
        <w:spacing w:before="240" w:after="120" w:line="240" w:lineRule="auto"/>
        <w:rPr>
          <w:rFonts w:ascii="Century Gothic" w:eastAsia="Century Gothic" w:hAnsi="Century Gothic" w:cs="Century Gothic"/>
          <w:b/>
          <w:bCs/>
          <w:color w:val="5B9BD5" w:themeColor="accent1"/>
          <w:sz w:val="24"/>
          <w:szCs w:val="20"/>
          <w:u w:val="single"/>
        </w:rPr>
      </w:pPr>
      <w:r>
        <w:rPr>
          <w:rFonts w:ascii="Century Gothic" w:eastAsia="Century Gothic" w:hAnsi="Century Gothic" w:cs="Century Gothic"/>
          <w:b/>
          <w:bCs/>
          <w:color w:val="5B9BD5" w:themeColor="accent1"/>
          <w:sz w:val="24"/>
          <w:szCs w:val="20"/>
          <w:u w:val="single"/>
        </w:rPr>
        <w:t>Education</w:t>
      </w:r>
    </w:p>
    <w:tbl>
      <w:tblPr>
        <w:tblStyle w:val="documentparagraphwrapperdivparagraph"/>
        <w:tblW w:w="8238" w:type="dxa"/>
        <w:tblCellSpacing w:w="0" w:type="dxa"/>
        <w:tblInd w:w="240" w:type="dxa"/>
        <w:tblLayout w:type="fixed"/>
        <w:tblCellMar>
          <w:left w:w="0" w:type="dxa"/>
          <w:right w:w="0" w:type="dxa"/>
        </w:tblCellMar>
        <w:tblLook w:val="04A0" w:firstRow="1" w:lastRow="0" w:firstColumn="1" w:lastColumn="0" w:noHBand="0" w:noVBand="1"/>
      </w:tblPr>
      <w:tblGrid>
        <w:gridCol w:w="2547"/>
        <w:gridCol w:w="5691"/>
      </w:tblGrid>
      <w:tr w:rsidR="0028768A" w:rsidRPr="008E74B8" w14:paraId="32F1FCA7" w14:textId="77777777" w:rsidTr="00A25F6B">
        <w:trPr>
          <w:tblCellSpacing w:w="0" w:type="dxa"/>
        </w:trPr>
        <w:tc>
          <w:tcPr>
            <w:tcW w:w="2547" w:type="dxa"/>
            <w:tcMar>
              <w:top w:w="0" w:type="dxa"/>
              <w:left w:w="0" w:type="dxa"/>
              <w:bottom w:w="0" w:type="dxa"/>
              <w:right w:w="0" w:type="dxa"/>
            </w:tcMar>
          </w:tcPr>
          <w:p w14:paraId="09F2EFC3" w14:textId="77777777" w:rsidR="0028768A" w:rsidRPr="002D6C94" w:rsidRDefault="0028768A" w:rsidP="00A25F6B">
            <w:pPr>
              <w:shd w:val="clear" w:color="auto" w:fill="FFFFFF"/>
              <w:spacing w:line="240" w:lineRule="auto"/>
              <w:rPr>
                <w:b/>
                <w:color w:val="000000" w:themeColor="text1"/>
              </w:rPr>
            </w:pPr>
            <w:r w:rsidRPr="002D6C94">
              <w:rPr>
                <w:b/>
                <w:color w:val="000000" w:themeColor="text1"/>
              </w:rPr>
              <w:t>Apr 2008</w:t>
            </w:r>
            <w:r>
              <w:rPr>
                <w:b/>
                <w:color w:val="000000" w:themeColor="text1"/>
              </w:rPr>
              <w:t xml:space="preserve"> </w:t>
            </w:r>
            <w:r w:rsidRPr="002D6C94">
              <w:rPr>
                <w:color w:val="000000" w:themeColor="text1"/>
              </w:rPr>
              <w:t xml:space="preserve"> – </w:t>
            </w:r>
            <w:r w:rsidRPr="002D6C94">
              <w:rPr>
                <w:b/>
                <w:color w:val="000000" w:themeColor="text1"/>
              </w:rPr>
              <w:t>March2012</w:t>
            </w:r>
          </w:p>
        </w:tc>
        <w:tc>
          <w:tcPr>
            <w:tcW w:w="5691" w:type="dxa"/>
            <w:tcMar>
              <w:top w:w="0" w:type="dxa"/>
              <w:left w:w="0" w:type="dxa"/>
              <w:bottom w:w="0" w:type="dxa"/>
              <w:right w:w="240" w:type="dxa"/>
            </w:tcMar>
          </w:tcPr>
          <w:p w14:paraId="47E4CB87" w14:textId="77777777" w:rsidR="0028768A" w:rsidRDefault="0028768A" w:rsidP="00A25F6B">
            <w:pPr>
              <w:shd w:val="clear" w:color="auto" w:fill="FFFFFF"/>
              <w:spacing w:line="240" w:lineRule="auto"/>
              <w:rPr>
                <w:rFonts w:ascii="Century Gothic" w:hAnsi="Century Gothic"/>
                <w:sz w:val="20"/>
                <w:szCs w:val="20"/>
              </w:rPr>
            </w:pPr>
            <w:r>
              <w:rPr>
                <w:rFonts w:ascii="Century Gothic" w:hAnsi="Century Gothic"/>
                <w:sz w:val="20"/>
                <w:szCs w:val="20"/>
              </w:rPr>
              <w:t xml:space="preserve"> </w:t>
            </w:r>
            <w:r w:rsidRPr="002D6C94">
              <w:rPr>
                <w:rFonts w:ascii="Century Gothic" w:hAnsi="Century Gothic"/>
                <w:sz w:val="20"/>
                <w:szCs w:val="20"/>
              </w:rPr>
              <w:t>Bachelor of Technology: Information Technology</w:t>
            </w:r>
          </w:p>
          <w:p w14:paraId="4DC4E19F" w14:textId="15106FEC" w:rsidR="00A646B0" w:rsidRDefault="00A646B0" w:rsidP="00A25F6B">
            <w:pPr>
              <w:shd w:val="clear" w:color="auto" w:fill="FFFFFF"/>
              <w:spacing w:line="240" w:lineRule="auto"/>
              <w:rPr>
                <w:rFonts w:ascii="Century Gothic" w:hAnsi="Century Gothic"/>
                <w:sz w:val="20"/>
                <w:szCs w:val="20"/>
              </w:rPr>
            </w:pPr>
            <w:r>
              <w:rPr>
                <w:rFonts w:ascii="Century Gothic" w:hAnsi="Century Gothic"/>
                <w:sz w:val="20"/>
                <w:szCs w:val="20"/>
              </w:rPr>
              <w:lastRenderedPageBreak/>
              <w:t>J</w:t>
            </w:r>
            <w:r w:rsidRPr="002D6C94">
              <w:rPr>
                <w:rFonts w:ascii="Century Gothic" w:hAnsi="Century Gothic"/>
                <w:sz w:val="20"/>
                <w:szCs w:val="20"/>
              </w:rPr>
              <w:t>awaharlal Nehru Tech</w:t>
            </w:r>
            <w:r>
              <w:rPr>
                <w:rFonts w:ascii="Century Gothic" w:hAnsi="Century Gothic"/>
                <w:sz w:val="20"/>
                <w:szCs w:val="20"/>
              </w:rPr>
              <w:t xml:space="preserve">nological University - Nellore, </w:t>
            </w:r>
            <w:r w:rsidRPr="002D6C94">
              <w:rPr>
                <w:rFonts w:ascii="Century Gothic" w:hAnsi="Century Gothic"/>
                <w:sz w:val="20"/>
                <w:szCs w:val="20"/>
              </w:rPr>
              <w:t>India</w:t>
            </w:r>
          </w:p>
          <w:p w14:paraId="2F60E305" w14:textId="5B0104A8" w:rsidR="0028768A" w:rsidRPr="002D6C94" w:rsidRDefault="0028768A" w:rsidP="00A25F6B">
            <w:pPr>
              <w:shd w:val="clear" w:color="auto" w:fill="FFFFFF"/>
              <w:spacing w:line="240" w:lineRule="auto"/>
              <w:rPr>
                <w:rFonts w:ascii="Century Gothic" w:hAnsi="Century Gothic"/>
                <w:sz w:val="20"/>
                <w:szCs w:val="20"/>
              </w:rPr>
            </w:pPr>
          </w:p>
        </w:tc>
      </w:tr>
    </w:tbl>
    <w:p w14:paraId="0876513D" w14:textId="46CA0814" w:rsidR="0028768A" w:rsidRDefault="009253F4" w:rsidP="0028768A">
      <w:pPr>
        <w:pStyle w:val="ulli"/>
        <w:spacing w:line="240" w:lineRule="auto"/>
        <w:rPr>
          <w:rFonts w:cs="Arial"/>
          <w:sz w:val="18"/>
          <w:szCs w:val="15"/>
        </w:rPr>
      </w:pPr>
      <w:r>
        <w:rPr>
          <w:rFonts w:ascii="Century Gothic" w:eastAsia="Century Gothic" w:hAnsi="Century Gothic" w:cs="Century Gothic"/>
          <w:noProof/>
          <w:sz w:val="20"/>
          <w:szCs w:val="20"/>
          <w:lang w:val="en-IN" w:eastAsia="en-IN"/>
        </w:rPr>
        <w:lastRenderedPageBreak/>
        <mc:AlternateContent>
          <mc:Choice Requires="wps">
            <w:drawing>
              <wp:anchor distT="4294967295" distB="4294967295" distL="114300" distR="114300" simplePos="0" relativeHeight="251663360" behindDoc="0" locked="0" layoutInCell="1" allowOverlap="1" wp14:anchorId="0F342CFF" wp14:editId="6354C9AE">
                <wp:simplePos x="0" y="0"/>
                <wp:positionH relativeFrom="column">
                  <wp:posOffset>-198755</wp:posOffset>
                </wp:positionH>
                <wp:positionV relativeFrom="paragraph">
                  <wp:posOffset>7596504</wp:posOffset>
                </wp:positionV>
                <wp:extent cx="7130415" cy="0"/>
                <wp:effectExtent l="0" t="0" r="0" b="0"/>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30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18C2F" id="AutoShape 6" o:spid="_x0000_s1026" type="#_x0000_t32" style="position:absolute;margin-left:-15.65pt;margin-top:598.15pt;width:561.4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"/>
            </w:pict>
          </mc:Fallback>
        </mc:AlternateContent>
      </w:r>
    </w:p>
    <w:p w14:paraId="3E1737F9" w14:textId="77777777" w:rsidR="00FF02F3" w:rsidRPr="0028768A" w:rsidRDefault="00FF02F3" w:rsidP="0028768A">
      <w:pPr>
        <w:rPr>
          <w:rStyle w:val="span"/>
        </w:rPr>
      </w:pPr>
    </w:p>
    <w:sectPr w:rsidR="00FF02F3" w:rsidRPr="0028768A" w:rsidSect="00742FD7">
      <w:pgSz w:w="12240" w:h="15840"/>
      <w:pgMar w:top="640" w:right="840" w:bottom="640"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65110" w14:textId="77777777" w:rsidR="004109B9" w:rsidRDefault="004109B9" w:rsidP="00366E84">
      <w:pPr>
        <w:spacing w:line="240" w:lineRule="auto"/>
      </w:pPr>
      <w:r>
        <w:separator/>
      </w:r>
    </w:p>
  </w:endnote>
  <w:endnote w:type="continuationSeparator" w:id="0">
    <w:p w14:paraId="296544D3" w14:textId="77777777" w:rsidR="004109B9" w:rsidRDefault="004109B9" w:rsidP="00366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ED93283-98A8-423D-B15C-316EF53BE26F}"/>
    <w:embedBold r:id="rId2" w:fontKey="{3433357D-2C94-4353-ADAC-9A2B1B1DC8B1}"/>
  </w:font>
  <w:font w:name="Tahoma">
    <w:panose1 w:val="020B0604030504040204"/>
    <w:charset w:val="00"/>
    <w:family w:val="swiss"/>
    <w:pitch w:val="variable"/>
    <w:sig w:usb0="E1002EFF" w:usb1="C000605B" w:usb2="00000029" w:usb3="00000000" w:csb0="000101FF" w:csb1="00000000"/>
    <w:embedRegular r:id="rId3" w:fontKey="{25E9EFE9-C52A-4D7D-9823-62C2DB96D795}"/>
  </w:font>
  <w:font w:name="Century Gothic">
    <w:panose1 w:val="020B0502020202020204"/>
    <w:charset w:val="00"/>
    <w:family w:val="swiss"/>
    <w:pitch w:val="variable"/>
    <w:sig w:usb0="00000287" w:usb1="00000000" w:usb2="00000000" w:usb3="00000000" w:csb0="0000009F" w:csb1="00000000"/>
    <w:embedRegular r:id="rId4" w:fontKey="{E31EBA45-17EB-4BBF-ACB1-9DB81BD27F36}"/>
    <w:embedBold r:id="rId5" w:fontKey="{E7BAD93F-34F5-4F55-B14A-B0373190FDBA}"/>
    <w:embedItalic r:id="rId6" w:fontKey="{2365A0A2-5CE4-4FB8-BFB4-94CA0383C59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0C64711D-AFCC-4F07-98E2-23B141D7293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FCD35" w14:textId="77777777" w:rsidR="004109B9" w:rsidRDefault="004109B9" w:rsidP="00366E84">
      <w:pPr>
        <w:spacing w:line="240" w:lineRule="auto"/>
      </w:pPr>
      <w:r>
        <w:separator/>
      </w:r>
    </w:p>
  </w:footnote>
  <w:footnote w:type="continuationSeparator" w:id="0">
    <w:p w14:paraId="3572F0B3" w14:textId="77777777" w:rsidR="004109B9" w:rsidRDefault="004109B9" w:rsidP="00366E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00000002"/>
    <w:lvl w:ilvl="0" w:tplc="D7B85D90">
      <w:start w:val="1"/>
      <w:numFmt w:val="bullet"/>
      <w:lvlText w:val=""/>
      <w:lvlJc w:val="left"/>
      <w:pPr>
        <w:ind w:left="720" w:hanging="360"/>
      </w:pPr>
      <w:rPr>
        <w:rFonts w:ascii="Symbol" w:hAnsi="Symbol"/>
      </w:rPr>
    </w:lvl>
    <w:lvl w:ilvl="1" w:tplc="C65C58C4">
      <w:start w:val="1"/>
      <w:numFmt w:val="bullet"/>
      <w:lvlText w:val="o"/>
      <w:lvlJc w:val="left"/>
      <w:pPr>
        <w:tabs>
          <w:tab w:val="num" w:pos="1440"/>
        </w:tabs>
        <w:ind w:left="1440" w:hanging="360"/>
      </w:pPr>
      <w:rPr>
        <w:rFonts w:ascii="Courier New" w:hAnsi="Courier New"/>
      </w:rPr>
    </w:lvl>
    <w:lvl w:ilvl="2" w:tplc="D8DAE36C">
      <w:start w:val="1"/>
      <w:numFmt w:val="bullet"/>
      <w:lvlText w:val=""/>
      <w:lvlJc w:val="left"/>
      <w:pPr>
        <w:tabs>
          <w:tab w:val="num" w:pos="2160"/>
        </w:tabs>
        <w:ind w:left="2160" w:hanging="360"/>
      </w:pPr>
      <w:rPr>
        <w:rFonts w:ascii="Wingdings" w:hAnsi="Wingdings"/>
      </w:rPr>
    </w:lvl>
    <w:lvl w:ilvl="3" w:tplc="6CA0C40A">
      <w:start w:val="1"/>
      <w:numFmt w:val="bullet"/>
      <w:lvlText w:val=""/>
      <w:lvlJc w:val="left"/>
      <w:pPr>
        <w:tabs>
          <w:tab w:val="num" w:pos="2880"/>
        </w:tabs>
        <w:ind w:left="2880" w:hanging="360"/>
      </w:pPr>
      <w:rPr>
        <w:rFonts w:ascii="Symbol" w:hAnsi="Symbol"/>
      </w:rPr>
    </w:lvl>
    <w:lvl w:ilvl="4" w:tplc="6E78496A">
      <w:start w:val="1"/>
      <w:numFmt w:val="bullet"/>
      <w:lvlText w:val="o"/>
      <w:lvlJc w:val="left"/>
      <w:pPr>
        <w:tabs>
          <w:tab w:val="num" w:pos="3600"/>
        </w:tabs>
        <w:ind w:left="3600" w:hanging="360"/>
      </w:pPr>
      <w:rPr>
        <w:rFonts w:ascii="Courier New" w:hAnsi="Courier New"/>
      </w:rPr>
    </w:lvl>
    <w:lvl w:ilvl="5" w:tplc="DC6CC88C">
      <w:start w:val="1"/>
      <w:numFmt w:val="bullet"/>
      <w:lvlText w:val=""/>
      <w:lvlJc w:val="left"/>
      <w:pPr>
        <w:tabs>
          <w:tab w:val="num" w:pos="4320"/>
        </w:tabs>
        <w:ind w:left="4320" w:hanging="360"/>
      </w:pPr>
      <w:rPr>
        <w:rFonts w:ascii="Wingdings" w:hAnsi="Wingdings"/>
      </w:rPr>
    </w:lvl>
    <w:lvl w:ilvl="6" w:tplc="3CFABE04">
      <w:start w:val="1"/>
      <w:numFmt w:val="bullet"/>
      <w:lvlText w:val=""/>
      <w:lvlJc w:val="left"/>
      <w:pPr>
        <w:tabs>
          <w:tab w:val="num" w:pos="5040"/>
        </w:tabs>
        <w:ind w:left="5040" w:hanging="360"/>
      </w:pPr>
      <w:rPr>
        <w:rFonts w:ascii="Symbol" w:hAnsi="Symbol"/>
      </w:rPr>
    </w:lvl>
    <w:lvl w:ilvl="7" w:tplc="18062410">
      <w:start w:val="1"/>
      <w:numFmt w:val="bullet"/>
      <w:lvlText w:val="o"/>
      <w:lvlJc w:val="left"/>
      <w:pPr>
        <w:tabs>
          <w:tab w:val="num" w:pos="5760"/>
        </w:tabs>
        <w:ind w:left="5760" w:hanging="360"/>
      </w:pPr>
      <w:rPr>
        <w:rFonts w:ascii="Courier New" w:hAnsi="Courier New"/>
      </w:rPr>
    </w:lvl>
    <w:lvl w:ilvl="8" w:tplc="ED46524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007E23B8">
      <w:start w:val="1"/>
      <w:numFmt w:val="bullet"/>
      <w:lvlText w:val=""/>
      <w:lvlJc w:val="left"/>
      <w:pPr>
        <w:ind w:left="720" w:hanging="360"/>
      </w:pPr>
      <w:rPr>
        <w:rFonts w:ascii="Symbol" w:hAnsi="Symbol"/>
      </w:rPr>
    </w:lvl>
    <w:lvl w:ilvl="1" w:tplc="997C9DDA">
      <w:start w:val="1"/>
      <w:numFmt w:val="bullet"/>
      <w:lvlText w:val="o"/>
      <w:lvlJc w:val="left"/>
      <w:pPr>
        <w:tabs>
          <w:tab w:val="num" w:pos="1440"/>
        </w:tabs>
        <w:ind w:left="1440" w:hanging="360"/>
      </w:pPr>
      <w:rPr>
        <w:rFonts w:ascii="Courier New" w:hAnsi="Courier New"/>
      </w:rPr>
    </w:lvl>
    <w:lvl w:ilvl="2" w:tplc="5D8AD4CA">
      <w:start w:val="1"/>
      <w:numFmt w:val="bullet"/>
      <w:lvlText w:val=""/>
      <w:lvlJc w:val="left"/>
      <w:pPr>
        <w:tabs>
          <w:tab w:val="num" w:pos="2160"/>
        </w:tabs>
        <w:ind w:left="2160" w:hanging="360"/>
      </w:pPr>
      <w:rPr>
        <w:rFonts w:ascii="Wingdings" w:hAnsi="Wingdings"/>
      </w:rPr>
    </w:lvl>
    <w:lvl w:ilvl="3" w:tplc="0138091A">
      <w:start w:val="1"/>
      <w:numFmt w:val="bullet"/>
      <w:lvlText w:val=""/>
      <w:lvlJc w:val="left"/>
      <w:pPr>
        <w:tabs>
          <w:tab w:val="num" w:pos="2880"/>
        </w:tabs>
        <w:ind w:left="2880" w:hanging="360"/>
      </w:pPr>
      <w:rPr>
        <w:rFonts w:ascii="Symbol" w:hAnsi="Symbol"/>
      </w:rPr>
    </w:lvl>
    <w:lvl w:ilvl="4" w:tplc="70D86AAE">
      <w:start w:val="1"/>
      <w:numFmt w:val="bullet"/>
      <w:lvlText w:val="o"/>
      <w:lvlJc w:val="left"/>
      <w:pPr>
        <w:tabs>
          <w:tab w:val="num" w:pos="3600"/>
        </w:tabs>
        <w:ind w:left="3600" w:hanging="360"/>
      </w:pPr>
      <w:rPr>
        <w:rFonts w:ascii="Courier New" w:hAnsi="Courier New"/>
      </w:rPr>
    </w:lvl>
    <w:lvl w:ilvl="5" w:tplc="17F8D748">
      <w:start w:val="1"/>
      <w:numFmt w:val="bullet"/>
      <w:lvlText w:val=""/>
      <w:lvlJc w:val="left"/>
      <w:pPr>
        <w:tabs>
          <w:tab w:val="num" w:pos="4320"/>
        </w:tabs>
        <w:ind w:left="4320" w:hanging="360"/>
      </w:pPr>
      <w:rPr>
        <w:rFonts w:ascii="Wingdings" w:hAnsi="Wingdings"/>
      </w:rPr>
    </w:lvl>
    <w:lvl w:ilvl="6" w:tplc="72B40828">
      <w:start w:val="1"/>
      <w:numFmt w:val="bullet"/>
      <w:lvlText w:val=""/>
      <w:lvlJc w:val="left"/>
      <w:pPr>
        <w:tabs>
          <w:tab w:val="num" w:pos="5040"/>
        </w:tabs>
        <w:ind w:left="5040" w:hanging="360"/>
      </w:pPr>
      <w:rPr>
        <w:rFonts w:ascii="Symbol" w:hAnsi="Symbol"/>
      </w:rPr>
    </w:lvl>
    <w:lvl w:ilvl="7" w:tplc="3DD6A21C">
      <w:start w:val="1"/>
      <w:numFmt w:val="bullet"/>
      <w:lvlText w:val="o"/>
      <w:lvlJc w:val="left"/>
      <w:pPr>
        <w:tabs>
          <w:tab w:val="num" w:pos="5760"/>
        </w:tabs>
        <w:ind w:left="5760" w:hanging="360"/>
      </w:pPr>
      <w:rPr>
        <w:rFonts w:ascii="Courier New" w:hAnsi="Courier New"/>
      </w:rPr>
    </w:lvl>
    <w:lvl w:ilvl="8" w:tplc="9A74C3FC">
      <w:start w:val="1"/>
      <w:numFmt w:val="bullet"/>
      <w:lvlText w:val=""/>
      <w:lvlJc w:val="left"/>
      <w:pPr>
        <w:tabs>
          <w:tab w:val="num" w:pos="6480"/>
        </w:tabs>
        <w:ind w:left="6480" w:hanging="360"/>
      </w:pPr>
      <w:rPr>
        <w:rFonts w:ascii="Wingdings" w:hAnsi="Wingdings"/>
      </w:rPr>
    </w:lvl>
  </w:abstractNum>
  <w:abstractNum w:abstractNumId="2" w15:restartNumberingAfterBreak="0">
    <w:nsid w:val="043F2755"/>
    <w:multiLevelType w:val="hybridMultilevel"/>
    <w:tmpl w:val="2BF823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860F8"/>
    <w:multiLevelType w:val="hybridMultilevel"/>
    <w:tmpl w:val="82B6199C"/>
    <w:lvl w:ilvl="0" w:tplc="DEEC97CA">
      <w:start w:val="1"/>
      <w:numFmt w:val="bullet"/>
      <w:lvlText w:val=""/>
      <w:lvlJc w:val="left"/>
      <w:pPr>
        <w:ind w:left="720" w:hanging="360"/>
      </w:pPr>
      <w:rPr>
        <w:rFonts w:ascii="Symbol" w:hAnsi="Symbol" w:hint="default"/>
      </w:rPr>
    </w:lvl>
    <w:lvl w:ilvl="1" w:tplc="C27EDDBE">
      <w:start w:val="1"/>
      <w:numFmt w:val="bullet"/>
      <w:lvlText w:val="o"/>
      <w:lvlJc w:val="left"/>
      <w:pPr>
        <w:ind w:left="1440" w:hanging="360"/>
      </w:pPr>
      <w:rPr>
        <w:rFonts w:ascii="Courier New" w:hAnsi="Courier New" w:hint="default"/>
      </w:rPr>
    </w:lvl>
    <w:lvl w:ilvl="2" w:tplc="6CCC4ED4">
      <w:start w:val="1"/>
      <w:numFmt w:val="bullet"/>
      <w:lvlText w:val=""/>
      <w:lvlJc w:val="left"/>
      <w:pPr>
        <w:ind w:left="2160" w:hanging="360"/>
      </w:pPr>
      <w:rPr>
        <w:rFonts w:ascii="Wingdings" w:hAnsi="Wingdings" w:hint="default"/>
      </w:rPr>
    </w:lvl>
    <w:lvl w:ilvl="3" w:tplc="AAE824D8">
      <w:start w:val="1"/>
      <w:numFmt w:val="bullet"/>
      <w:lvlText w:val=""/>
      <w:lvlJc w:val="left"/>
      <w:pPr>
        <w:ind w:left="2880" w:hanging="360"/>
      </w:pPr>
      <w:rPr>
        <w:rFonts w:ascii="Symbol" w:hAnsi="Symbol" w:hint="default"/>
      </w:rPr>
    </w:lvl>
    <w:lvl w:ilvl="4" w:tplc="E3EC7D78">
      <w:start w:val="1"/>
      <w:numFmt w:val="bullet"/>
      <w:lvlText w:val="o"/>
      <w:lvlJc w:val="left"/>
      <w:pPr>
        <w:ind w:left="3600" w:hanging="360"/>
      </w:pPr>
      <w:rPr>
        <w:rFonts w:ascii="Courier New" w:hAnsi="Courier New" w:hint="default"/>
      </w:rPr>
    </w:lvl>
    <w:lvl w:ilvl="5" w:tplc="D5F80DF2">
      <w:start w:val="1"/>
      <w:numFmt w:val="bullet"/>
      <w:lvlText w:val=""/>
      <w:lvlJc w:val="left"/>
      <w:pPr>
        <w:ind w:left="4320" w:hanging="360"/>
      </w:pPr>
      <w:rPr>
        <w:rFonts w:ascii="Wingdings" w:hAnsi="Wingdings" w:hint="default"/>
      </w:rPr>
    </w:lvl>
    <w:lvl w:ilvl="6" w:tplc="5A20FB12">
      <w:start w:val="1"/>
      <w:numFmt w:val="bullet"/>
      <w:lvlText w:val=""/>
      <w:lvlJc w:val="left"/>
      <w:pPr>
        <w:ind w:left="5040" w:hanging="360"/>
      </w:pPr>
      <w:rPr>
        <w:rFonts w:ascii="Symbol" w:hAnsi="Symbol" w:hint="default"/>
      </w:rPr>
    </w:lvl>
    <w:lvl w:ilvl="7" w:tplc="71CE688A">
      <w:start w:val="1"/>
      <w:numFmt w:val="bullet"/>
      <w:lvlText w:val="o"/>
      <w:lvlJc w:val="left"/>
      <w:pPr>
        <w:ind w:left="5760" w:hanging="360"/>
      </w:pPr>
      <w:rPr>
        <w:rFonts w:ascii="Courier New" w:hAnsi="Courier New" w:hint="default"/>
      </w:rPr>
    </w:lvl>
    <w:lvl w:ilvl="8" w:tplc="D76AAC30">
      <w:start w:val="1"/>
      <w:numFmt w:val="bullet"/>
      <w:lvlText w:val=""/>
      <w:lvlJc w:val="left"/>
      <w:pPr>
        <w:ind w:left="6480" w:hanging="360"/>
      </w:pPr>
      <w:rPr>
        <w:rFonts w:ascii="Wingdings" w:hAnsi="Wingdings" w:hint="default"/>
      </w:rPr>
    </w:lvl>
  </w:abstractNum>
  <w:abstractNum w:abstractNumId="4" w15:restartNumberingAfterBreak="0">
    <w:nsid w:val="2250014C"/>
    <w:multiLevelType w:val="hybridMultilevel"/>
    <w:tmpl w:val="E3721478"/>
    <w:lvl w:ilvl="0" w:tplc="34921E26">
      <w:start w:val="1"/>
      <w:numFmt w:val="bullet"/>
      <w:lvlText w:val=""/>
      <w:lvlJc w:val="left"/>
      <w:pPr>
        <w:ind w:left="400" w:hanging="360"/>
      </w:pPr>
      <w:rPr>
        <w:rFonts w:ascii="Wingdings" w:eastAsiaTheme="minorHAnsi" w:hAnsi="Wingdings" w:cstheme="minorBid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5" w15:restartNumberingAfterBreak="0">
    <w:nsid w:val="36690C2E"/>
    <w:multiLevelType w:val="hybridMultilevel"/>
    <w:tmpl w:val="01C4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486855"/>
    <w:multiLevelType w:val="hybridMultilevel"/>
    <w:tmpl w:val="84BA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500C3"/>
    <w:multiLevelType w:val="hybridMultilevel"/>
    <w:tmpl w:val="D078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C7376A"/>
    <w:multiLevelType w:val="hybridMultilevel"/>
    <w:tmpl w:val="1BA86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4009B"/>
    <w:multiLevelType w:val="hybridMultilevel"/>
    <w:tmpl w:val="752E0518"/>
    <w:lvl w:ilvl="0" w:tplc="7DB03AC8">
      <w:start w:val="1"/>
      <w:numFmt w:val="decimal"/>
      <w:lvlText w:val="%1."/>
      <w:lvlJc w:val="left"/>
      <w:pPr>
        <w:ind w:left="760" w:hanging="360"/>
      </w:pPr>
      <w:rPr>
        <w:rFonts w:hint="default"/>
        <w:b/>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0" w15:restartNumberingAfterBreak="0">
    <w:nsid w:val="5A2579B2"/>
    <w:multiLevelType w:val="hybridMultilevel"/>
    <w:tmpl w:val="66F8B77A"/>
    <w:lvl w:ilvl="0" w:tplc="1616C858">
      <w:start w:val="4"/>
      <w:numFmt w:val="bullet"/>
      <w:lvlText w:val=""/>
      <w:lvlJc w:val="left"/>
      <w:pPr>
        <w:ind w:left="830" w:hanging="360"/>
      </w:pPr>
      <w:rPr>
        <w:rFonts w:ascii="Wingdings" w:eastAsiaTheme="minorHAnsi" w:hAnsi="Wingdings" w:cstheme="minorBidi"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1" w15:restartNumberingAfterBreak="0">
    <w:nsid w:val="5EFD68AB"/>
    <w:multiLevelType w:val="hybridMultilevel"/>
    <w:tmpl w:val="001A384A"/>
    <w:lvl w:ilvl="0" w:tplc="15E41DBC">
      <w:start w:val="2"/>
      <w:numFmt w:val="bullet"/>
      <w:lvlText w:val="-"/>
      <w:lvlJc w:val="left"/>
      <w:pPr>
        <w:ind w:left="790" w:hanging="360"/>
      </w:pPr>
      <w:rPr>
        <w:rFonts w:ascii="Calibri" w:eastAsiaTheme="minorHAnsi" w:hAnsi="Calibri" w:cs="Calibri" w:hint="default"/>
        <w:b/>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2" w15:restartNumberingAfterBreak="0">
    <w:nsid w:val="654E2616"/>
    <w:multiLevelType w:val="hybridMultilevel"/>
    <w:tmpl w:val="29B0D35A"/>
    <w:lvl w:ilvl="0" w:tplc="19DA331C">
      <w:start w:val="1"/>
      <w:numFmt w:val="decimal"/>
      <w:lvlText w:val="%1."/>
      <w:lvlJc w:val="left"/>
      <w:pPr>
        <w:ind w:left="72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3" w15:restartNumberingAfterBreak="0">
    <w:nsid w:val="659D0C90"/>
    <w:multiLevelType w:val="hybridMultilevel"/>
    <w:tmpl w:val="CCC8C158"/>
    <w:lvl w:ilvl="0" w:tplc="81E21F72">
      <w:start w:val="1"/>
      <w:numFmt w:val="bullet"/>
      <w:lvlText w:val="-"/>
      <w:lvlJc w:val="left"/>
      <w:pPr>
        <w:ind w:left="1120" w:hanging="360"/>
      </w:pPr>
      <w:rPr>
        <w:rFonts w:ascii="Calibri" w:eastAsiaTheme="minorHAnsi" w:hAnsi="Calibri" w:cs="Calibri" w:hint="default"/>
        <w:b/>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4" w15:restartNumberingAfterBreak="0">
    <w:nsid w:val="68985201"/>
    <w:multiLevelType w:val="hybridMultilevel"/>
    <w:tmpl w:val="597E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684287">
    <w:abstractNumId w:val="0"/>
  </w:num>
  <w:num w:numId="2" w16cid:durableId="929696166">
    <w:abstractNumId w:val="1"/>
  </w:num>
  <w:num w:numId="3" w16cid:durableId="581572642">
    <w:abstractNumId w:val="14"/>
  </w:num>
  <w:num w:numId="4" w16cid:durableId="2096440680">
    <w:abstractNumId w:val="6"/>
  </w:num>
  <w:num w:numId="5" w16cid:durableId="1177689894">
    <w:abstractNumId w:val="5"/>
  </w:num>
  <w:num w:numId="6" w16cid:durableId="757212039">
    <w:abstractNumId w:val="3"/>
  </w:num>
  <w:num w:numId="7" w16cid:durableId="442770841">
    <w:abstractNumId w:val="8"/>
  </w:num>
  <w:num w:numId="8" w16cid:durableId="1028219053">
    <w:abstractNumId w:val="2"/>
  </w:num>
  <w:num w:numId="9" w16cid:durableId="593394185">
    <w:abstractNumId w:val="4"/>
  </w:num>
  <w:num w:numId="10" w16cid:durableId="1571846282">
    <w:abstractNumId w:val="11"/>
  </w:num>
  <w:num w:numId="11" w16cid:durableId="54279171">
    <w:abstractNumId w:val="10"/>
  </w:num>
  <w:num w:numId="12" w16cid:durableId="1408769674">
    <w:abstractNumId w:val="9"/>
  </w:num>
  <w:num w:numId="13" w16cid:durableId="745343361">
    <w:abstractNumId w:val="13"/>
  </w:num>
  <w:num w:numId="14" w16cid:durableId="420835599">
    <w:abstractNumId w:val="12"/>
  </w:num>
  <w:num w:numId="15" w16cid:durableId="872769585">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drawingGridHorizontalSpacing w:val="187"/>
  <w:drawingGridVerticalSpacing w:val="288"/>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2A"/>
    <w:rsid w:val="000235FE"/>
    <w:rsid w:val="00027397"/>
    <w:rsid w:val="00036E45"/>
    <w:rsid w:val="00041FDC"/>
    <w:rsid w:val="00043D33"/>
    <w:rsid w:val="00043E4F"/>
    <w:rsid w:val="00044407"/>
    <w:rsid w:val="00054EED"/>
    <w:rsid w:val="00062783"/>
    <w:rsid w:val="000844D1"/>
    <w:rsid w:val="00093CCB"/>
    <w:rsid w:val="000A670F"/>
    <w:rsid w:val="000B3988"/>
    <w:rsid w:val="000D46AB"/>
    <w:rsid w:val="000D6912"/>
    <w:rsid w:val="000F7E1E"/>
    <w:rsid w:val="001216E6"/>
    <w:rsid w:val="00131079"/>
    <w:rsid w:val="00133DA5"/>
    <w:rsid w:val="00146170"/>
    <w:rsid w:val="00171E5E"/>
    <w:rsid w:val="001801FC"/>
    <w:rsid w:val="0019096C"/>
    <w:rsid w:val="001923C1"/>
    <w:rsid w:val="001B1F67"/>
    <w:rsid w:val="001C4AFD"/>
    <w:rsid w:val="001E2AC7"/>
    <w:rsid w:val="001E2E18"/>
    <w:rsid w:val="00234E71"/>
    <w:rsid w:val="0025034A"/>
    <w:rsid w:val="00253782"/>
    <w:rsid w:val="002623D2"/>
    <w:rsid w:val="0028768A"/>
    <w:rsid w:val="002959DF"/>
    <w:rsid w:val="002D0075"/>
    <w:rsid w:val="002D6C94"/>
    <w:rsid w:val="00320724"/>
    <w:rsid w:val="00322800"/>
    <w:rsid w:val="003309BE"/>
    <w:rsid w:val="00366E84"/>
    <w:rsid w:val="00370DA8"/>
    <w:rsid w:val="00371FC2"/>
    <w:rsid w:val="00377810"/>
    <w:rsid w:val="00391928"/>
    <w:rsid w:val="003A0494"/>
    <w:rsid w:val="003A3716"/>
    <w:rsid w:val="003A5388"/>
    <w:rsid w:val="003F604D"/>
    <w:rsid w:val="004022D3"/>
    <w:rsid w:val="004109B9"/>
    <w:rsid w:val="00412D4F"/>
    <w:rsid w:val="004249D0"/>
    <w:rsid w:val="0042532F"/>
    <w:rsid w:val="00446A2C"/>
    <w:rsid w:val="00473C02"/>
    <w:rsid w:val="004A74D4"/>
    <w:rsid w:val="004B0D7F"/>
    <w:rsid w:val="004E0D39"/>
    <w:rsid w:val="004F21A7"/>
    <w:rsid w:val="004F6203"/>
    <w:rsid w:val="0050645A"/>
    <w:rsid w:val="005253B1"/>
    <w:rsid w:val="00525882"/>
    <w:rsid w:val="0052626D"/>
    <w:rsid w:val="005357EE"/>
    <w:rsid w:val="0055222F"/>
    <w:rsid w:val="00561200"/>
    <w:rsid w:val="00565A83"/>
    <w:rsid w:val="005862C3"/>
    <w:rsid w:val="005A0C6B"/>
    <w:rsid w:val="005B594C"/>
    <w:rsid w:val="005B72CF"/>
    <w:rsid w:val="005C2DD3"/>
    <w:rsid w:val="005D6C64"/>
    <w:rsid w:val="005F6017"/>
    <w:rsid w:val="0062707B"/>
    <w:rsid w:val="0063514F"/>
    <w:rsid w:val="0064638A"/>
    <w:rsid w:val="00661E46"/>
    <w:rsid w:val="00670210"/>
    <w:rsid w:val="00674F2A"/>
    <w:rsid w:val="00695D32"/>
    <w:rsid w:val="006E161E"/>
    <w:rsid w:val="006F7E79"/>
    <w:rsid w:val="00702400"/>
    <w:rsid w:val="0071535D"/>
    <w:rsid w:val="00742FD7"/>
    <w:rsid w:val="007437CA"/>
    <w:rsid w:val="00744BF9"/>
    <w:rsid w:val="00753040"/>
    <w:rsid w:val="007727F8"/>
    <w:rsid w:val="007B7646"/>
    <w:rsid w:val="007D2476"/>
    <w:rsid w:val="007D632D"/>
    <w:rsid w:val="007E6C52"/>
    <w:rsid w:val="007F1846"/>
    <w:rsid w:val="007F6A69"/>
    <w:rsid w:val="00815E23"/>
    <w:rsid w:val="008238E9"/>
    <w:rsid w:val="00865F02"/>
    <w:rsid w:val="00873575"/>
    <w:rsid w:val="0088242A"/>
    <w:rsid w:val="008844F3"/>
    <w:rsid w:val="008F395A"/>
    <w:rsid w:val="00904BD9"/>
    <w:rsid w:val="009253F4"/>
    <w:rsid w:val="009667D7"/>
    <w:rsid w:val="009B2F52"/>
    <w:rsid w:val="009B36A0"/>
    <w:rsid w:val="00A123E4"/>
    <w:rsid w:val="00A34CD5"/>
    <w:rsid w:val="00A51A2E"/>
    <w:rsid w:val="00A60322"/>
    <w:rsid w:val="00A646B0"/>
    <w:rsid w:val="00A75596"/>
    <w:rsid w:val="00A7671D"/>
    <w:rsid w:val="00A849BF"/>
    <w:rsid w:val="00AC08B0"/>
    <w:rsid w:val="00AC3C48"/>
    <w:rsid w:val="00AC6A23"/>
    <w:rsid w:val="00B10593"/>
    <w:rsid w:val="00B27383"/>
    <w:rsid w:val="00B3234F"/>
    <w:rsid w:val="00B34DB1"/>
    <w:rsid w:val="00B61B60"/>
    <w:rsid w:val="00B70DDC"/>
    <w:rsid w:val="00B95187"/>
    <w:rsid w:val="00BA1536"/>
    <w:rsid w:val="00BA6387"/>
    <w:rsid w:val="00BD5ADC"/>
    <w:rsid w:val="00BE2D1D"/>
    <w:rsid w:val="00BF116B"/>
    <w:rsid w:val="00C12A06"/>
    <w:rsid w:val="00C3607D"/>
    <w:rsid w:val="00C648FA"/>
    <w:rsid w:val="00C92D0B"/>
    <w:rsid w:val="00CA46A2"/>
    <w:rsid w:val="00CB2358"/>
    <w:rsid w:val="00CD32BB"/>
    <w:rsid w:val="00D3399C"/>
    <w:rsid w:val="00D44ACA"/>
    <w:rsid w:val="00D71E48"/>
    <w:rsid w:val="00DA5038"/>
    <w:rsid w:val="00DB1BDB"/>
    <w:rsid w:val="00DC1D14"/>
    <w:rsid w:val="00E10663"/>
    <w:rsid w:val="00E23ADB"/>
    <w:rsid w:val="00E27674"/>
    <w:rsid w:val="00E50DE4"/>
    <w:rsid w:val="00E546FF"/>
    <w:rsid w:val="00E82CD7"/>
    <w:rsid w:val="00F00730"/>
    <w:rsid w:val="00F04637"/>
    <w:rsid w:val="00F27766"/>
    <w:rsid w:val="00F46D9F"/>
    <w:rsid w:val="00F521E5"/>
    <w:rsid w:val="00F57D9C"/>
    <w:rsid w:val="00F90392"/>
    <w:rsid w:val="00F947FB"/>
    <w:rsid w:val="00FC7159"/>
    <w:rsid w:val="00FE2389"/>
    <w:rsid w:val="00FF02F3"/>
    <w:rsid w:val="00FF6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D70C2"/>
  <w15:docId w15:val="{61EF9E9B-3A63-45B9-9D5F-179FE4F8C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80" w:lineRule="atLeast"/>
    </w:pPr>
    <w:rPr>
      <w:color w:val="666666"/>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000000"/>
    </w:rPr>
  </w:style>
  <w:style w:type="character" w:customStyle="1" w:styleId="span">
    <w:name w:val="span"/>
    <w:basedOn w:val="DefaultParagraphFont"/>
    <w:qForma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360" w:lineRule="atLeast"/>
      <w:jc w:val="right"/>
    </w:pPr>
    <w:rPr>
      <w:color w:val="000000"/>
      <w:sz w:val="20"/>
      <w:szCs w:val="20"/>
    </w:rPr>
  </w:style>
  <w:style w:type="paragraph" w:customStyle="1" w:styleId="div">
    <w:name w:val="div"/>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440" w:lineRule="atLeast"/>
    </w:pPr>
    <w:rPr>
      <w:color w:val="000000"/>
      <w:sz w:val="28"/>
      <w:szCs w:val="28"/>
    </w:rPr>
  </w:style>
  <w:style w:type="paragraph" w:customStyle="1" w:styleId="divdocumentsinglecolumn">
    <w:name w:val="div_document_singlecolumn"/>
    <w:basedOn w:val="Normal"/>
  </w:style>
  <w:style w:type="paragraph" w:customStyle="1" w:styleId="ulli">
    <w:name w:val="ul_li"/>
    <w:basedOn w:val="Normal"/>
    <w:rPr>
      <w:color w:val="666666"/>
    </w:rPr>
  </w:style>
  <w:style w:type="character" w:customStyle="1" w:styleId="Strong1">
    <w:name w:val="Strong1"/>
    <w:basedOn w:val="DefaultParagraphFont"/>
    <w:rPr>
      <w:sz w:val="24"/>
      <w:szCs w:val="24"/>
      <w:bdr w:val="none" w:sz="0" w:space="0" w:color="auto"/>
      <w:vertAlign w:val="baseline"/>
    </w:rPr>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color w:val="000000"/>
      <w:sz w:val="24"/>
      <w:szCs w:val="24"/>
      <w:bdr w:val="none" w:sz="0" w:space="0" w:color="auto"/>
      <w:vertAlign w:val="baseline"/>
    </w:rPr>
  </w:style>
  <w:style w:type="character" w:customStyle="1" w:styleId="datesWrapper">
    <w:name w:val="datesWrapper"/>
    <w:basedOn w:val="DefaultParagraphFont"/>
  </w:style>
  <w:style w:type="character" w:customStyle="1" w:styleId="spanjobdates">
    <w:name w:val="span_jobdates"/>
    <w:basedOn w:val="span"/>
    <w:rPr>
      <w:color w:val="000000"/>
      <w:sz w:val="24"/>
      <w:szCs w:val="24"/>
      <w:bdr w:val="none" w:sz="0" w:space="0" w:color="auto"/>
      <w:vertAlign w:val="baseline"/>
    </w:rPr>
  </w:style>
  <w:style w:type="paragraph" w:customStyle="1" w:styleId="spanpaddedline">
    <w:name w:val="span_paddedline"/>
    <w:basedOn w:val="spanParagraph"/>
    <w:qFormat/>
  </w:style>
  <w:style w:type="paragraph" w:customStyle="1" w:styleId="spanParagraph">
    <w:name w:val="span Paragraph"/>
    <w:basedOn w:val="Normal"/>
  </w:style>
  <w:style w:type="character" w:customStyle="1" w:styleId="spancompanyname">
    <w:name w:val="span_companyname"/>
    <w:basedOn w:val="span"/>
    <w:rPr>
      <w:b w:val="0"/>
      <w:bCs w:val="0"/>
      <w:sz w:val="24"/>
      <w:szCs w:val="24"/>
      <w:bdr w:val="none" w:sz="0" w:space="0" w:color="auto"/>
      <w:vertAlign w:val="baseline"/>
    </w:rPr>
  </w:style>
  <w:style w:type="paragraph" w:customStyle="1" w:styleId="p">
    <w:name w:val="p"/>
    <w:basedOn w:val="Normal"/>
  </w:style>
  <w:style w:type="character" w:customStyle="1" w:styleId="u">
    <w:name w:val="u"/>
    <w:basedOn w:val="DefaultParagraphFont"/>
    <w:rPr>
      <w:sz w:val="24"/>
      <w:szCs w:val="24"/>
      <w:bdr w:val="none" w:sz="0" w:space="0" w:color="auto"/>
      <w:vertAlign w:val="baseline"/>
    </w:rPr>
  </w:style>
  <w:style w:type="character" w:styleId="Hyperlink">
    <w:name w:val="Hyperlink"/>
    <w:basedOn w:val="DefaultParagraphFont"/>
    <w:uiPriority w:val="99"/>
    <w:unhideWhenUsed/>
    <w:rsid w:val="00C648FA"/>
    <w:rPr>
      <w:color w:val="0563C1" w:themeColor="hyperlink"/>
      <w:u w:val="single"/>
    </w:rPr>
  </w:style>
  <w:style w:type="paragraph" w:styleId="Header">
    <w:name w:val="header"/>
    <w:basedOn w:val="Normal"/>
    <w:link w:val="HeaderChar"/>
    <w:uiPriority w:val="99"/>
    <w:unhideWhenUsed/>
    <w:rsid w:val="00366E84"/>
    <w:pPr>
      <w:tabs>
        <w:tab w:val="center" w:pos="4680"/>
        <w:tab w:val="right" w:pos="9360"/>
      </w:tabs>
      <w:spacing w:line="240" w:lineRule="auto"/>
    </w:pPr>
  </w:style>
  <w:style w:type="character" w:customStyle="1" w:styleId="HeaderChar">
    <w:name w:val="Header Char"/>
    <w:basedOn w:val="DefaultParagraphFont"/>
    <w:link w:val="Header"/>
    <w:uiPriority w:val="99"/>
    <w:rsid w:val="00366E84"/>
    <w:rPr>
      <w:sz w:val="24"/>
      <w:szCs w:val="24"/>
    </w:rPr>
  </w:style>
  <w:style w:type="paragraph" w:styleId="Footer">
    <w:name w:val="footer"/>
    <w:basedOn w:val="Normal"/>
    <w:link w:val="FooterChar"/>
    <w:uiPriority w:val="99"/>
    <w:unhideWhenUsed/>
    <w:rsid w:val="00366E84"/>
    <w:pPr>
      <w:tabs>
        <w:tab w:val="center" w:pos="4680"/>
        <w:tab w:val="right" w:pos="9360"/>
      </w:tabs>
      <w:spacing w:line="240" w:lineRule="auto"/>
    </w:pPr>
  </w:style>
  <w:style w:type="character" w:customStyle="1" w:styleId="FooterChar">
    <w:name w:val="Footer Char"/>
    <w:basedOn w:val="DefaultParagraphFont"/>
    <w:link w:val="Footer"/>
    <w:uiPriority w:val="99"/>
    <w:rsid w:val="00366E84"/>
    <w:rPr>
      <w:sz w:val="24"/>
      <w:szCs w:val="24"/>
    </w:rPr>
  </w:style>
  <w:style w:type="paragraph" w:styleId="ListParagraph">
    <w:name w:val="List Paragraph"/>
    <w:basedOn w:val="Normal"/>
    <w:link w:val="ListParagraphChar"/>
    <w:uiPriority w:val="34"/>
    <w:qFormat/>
    <w:rsid w:val="004A74D4"/>
    <w:pPr>
      <w:ind w:left="720"/>
      <w:contextualSpacing/>
    </w:pPr>
  </w:style>
  <w:style w:type="character" w:styleId="Strong">
    <w:name w:val="Strong"/>
    <w:basedOn w:val="DefaultParagraphFont"/>
    <w:uiPriority w:val="22"/>
    <w:qFormat/>
    <w:rsid w:val="00322800"/>
    <w:rPr>
      <w:b/>
      <w:bCs/>
    </w:rPr>
  </w:style>
  <w:style w:type="character" w:customStyle="1" w:styleId="ListParagraphChar">
    <w:name w:val="List Paragraph Char"/>
    <w:link w:val="ListParagraph"/>
    <w:uiPriority w:val="34"/>
    <w:locked/>
    <w:rsid w:val="00D3399C"/>
    <w:rPr>
      <w:sz w:val="24"/>
      <w:szCs w:val="24"/>
    </w:rPr>
  </w:style>
  <w:style w:type="character" w:customStyle="1" w:styleId="ratingTextpnth-last-child1">
    <w:name w:val="ratingText_p_nth-last-child(1)"/>
    <w:basedOn w:val="DefaultParagraphFont"/>
    <w:qFormat/>
    <w:rsid w:val="004022D3"/>
  </w:style>
  <w:style w:type="paragraph" w:customStyle="1" w:styleId="documentulli">
    <w:name w:val="document_ul_li"/>
    <w:basedOn w:val="Normal"/>
    <w:qFormat/>
    <w:rsid w:val="000F7E1E"/>
    <w:pPr>
      <w:pBdr>
        <w:left w:val="none" w:sz="0" w:space="3" w:color="auto"/>
      </w:pBdr>
    </w:pPr>
  </w:style>
  <w:style w:type="character" w:customStyle="1" w:styleId="divtwocolleftpadding">
    <w:name w:val="div_twocolleftpadding"/>
    <w:basedOn w:val="DefaultParagraphFont"/>
    <w:qFormat/>
    <w:rsid w:val="002D6C94"/>
    <w:rPr>
      <w:vertAlign w:val="baseline"/>
    </w:rPr>
  </w:style>
  <w:style w:type="character" w:customStyle="1" w:styleId="documentparagraphsinglecolumnCharacter">
    <w:name w:val="document_paragraph_singlecolumn Character"/>
    <w:basedOn w:val="DefaultParagraphFont"/>
    <w:qFormat/>
    <w:rsid w:val="002D6C94"/>
  </w:style>
  <w:style w:type="table" w:customStyle="1" w:styleId="documentparagraphwrapperdivparagraph">
    <w:name w:val="document_paragraphwrapper_div_paragraph"/>
    <w:basedOn w:val="TableNormal"/>
    <w:qFormat/>
    <w:rsid w:val="002D6C94"/>
    <w:tblPr/>
  </w:style>
  <w:style w:type="paragraph" w:customStyle="1" w:styleId="divtwocolleftpaddingParagraph">
    <w:name w:val="div_twocolleftpadding Paragraph"/>
    <w:basedOn w:val="div"/>
    <w:qFormat/>
    <w:rsid w:val="002D6C94"/>
  </w:style>
  <w:style w:type="character" w:customStyle="1" w:styleId="documentparagraphdateswrapper">
    <w:name w:val="document_paragraph_dates_wrapper"/>
    <w:basedOn w:val="DefaultParagraphFont"/>
    <w:qFormat/>
    <w:rsid w:val="002D6C94"/>
  </w:style>
  <w:style w:type="paragraph" w:styleId="BalloonText">
    <w:name w:val="Balloon Text"/>
    <w:basedOn w:val="Normal"/>
    <w:link w:val="BalloonTextChar"/>
    <w:uiPriority w:val="99"/>
    <w:semiHidden/>
    <w:unhideWhenUsed/>
    <w:rsid w:val="00AC08B0"/>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AC08B0"/>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125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kfarhana1218@gmail.co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523BC-A75C-43A3-9CC3-EA11B646B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1852</Words>
  <Characters>10561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VENKATA RAMANA PASUPULETI</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VENKATA RAMANA PASUPULETI</dc:title>
  <dc:creator>ram</dc:creator>
  <cp:lastModifiedBy>Ashok Mutyala</cp:lastModifiedBy>
  <cp:revision>3</cp:revision>
  <dcterms:created xsi:type="dcterms:W3CDTF">2023-06-05T21:21:00Z</dcterms:created>
  <dcterms:modified xsi:type="dcterms:W3CDTF">2023-06-05T21:33:00Z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4HkAAB+LCAAAAAAABAAUmsWWpFAQBT+IBW5L3N17h7s7Xz8166pDF4/MeyMOjcIYTTK0QHMwTVEChREICjEMzbEoznIopbTsBdCT7M94B9A949jUfGNQ4uppg2ssia3giiwsZ/4tDoBz2aM+ldj0aHKVvHHTIcl8GT9sqC6eV+rxHUVK7L3ib1AEK4u8Q74YCmOHOQXOgaNVNSMOsrhcnHwJKBAo27PhMtesWM0NykRveoGkIq2fh/5FKkcPeBB</vt:lpwstr>
  </property>
  <property fmtid="{D5CDD505-2E9C-101B-9397-08002B2CF9AE}" pid="3" name="x1ye=1">
    <vt:lpwstr>A1khR6Nj4raHlFohjehGQ532q6l+3VEDor6j6gH9uLkrmhN/86owe05qEDeBlRdXT3slBFKSovDghxbszhfYPotkDwrfDIY+RI4B3yAskhEfBcuQVOhqdIAdYkvWKrBRZpBmKUvhtBd/EhQpyf7X2HTN/q/d2W80YtmlByjioa5Z6yVnGe+PHfI6kdjEpjYoSN2P1fxamKWJQ/9HeliTxuP1J0eSeonxDQSEyNcUzAKthE8NfeTU9CwcVdYBjIN</vt:lpwstr>
  </property>
  <property fmtid="{D5CDD505-2E9C-101B-9397-08002B2CF9AE}" pid="4" name="x1ye=10">
    <vt:lpwstr>UeMy7j5dIb7qGfTrgKfwYy1k1ooij2cqZ46V6eHCSz1OUhzNcTXqEKZ6WmJ3mFO23e6QVnTiT4O+0foYVPMEEII4oThYpor4WEp30E1x/hlN+KqAT2R0SPTMgQ18JxgT8+cAH4HxISdfD36J3+1xI/kFJtVGpvpk8dH0cSopR6L+YVH+jQVbrFTl0dYkzGsknxpAYy7+2rTI9sgP6rFKhLuqSQ/iqZqC1qYf4WnuqhdFnUGGcx81YZwR08VrFV9</vt:lpwstr>
  </property>
  <property fmtid="{D5CDD505-2E9C-101B-9397-08002B2CF9AE}" pid="5" name="x1ye=100">
    <vt:lpwstr>1hqSAQGWT/5SKOc+vk8t0cewkFE5kOtt2Ja3HiB5dt4elOONijpv4i6OPGdAQ68PZZHktDArQW9agy4Bt2T6fcQG8fzI0cioj32u7mFKGSQSHjQtT8pT/VoopFZiSW3Y9j2XO6G5iDrWSmSwEH5pPKq0i+P1CxSzkGABrEP5zaXDTQRFslhomzkxnG1ITE9q15VQnQpCVjNZdWWwy6SsLtVheCGqadbep+hcXe4DKBaUcxy3sAH/AC8Jk9VWIJ8</vt:lpwstr>
  </property>
  <property fmtid="{D5CDD505-2E9C-101B-9397-08002B2CF9AE}" pid="6" name="x1ye=101">
    <vt:lpwstr>l4QM+GdslNQEangz0x3sMlEsRsQO9zIcvtzMuqKgT+QIxLHq6PhYqzzJ7JYBnXHnuOSwLscv4sRhwZ1BlnC0LOWlwn33/dh9ZeMektb/U7JIEwolpHET+apPAxp/6PmUEH+GX4VZejiA1yMqSn+xRVl0WznEedYmgINef0Hf23xtB9hZ5zvURovEy+nZSEgeD1l/MaPckQr+zlGe7F3VE3HwishzDYA3jv+bEsW8ZO/kxEFFtBg7sfmxYDjKV74</vt:lpwstr>
  </property>
  <property fmtid="{D5CDD505-2E9C-101B-9397-08002B2CF9AE}" pid="7" name="x1ye=102">
    <vt:lpwstr>HcbkKwHrgd1n2++3Shzgb1PHCDOHcZS1JYxcb4hXeFeod+ohJ2pbljSBKPnPvsIebYrtkql9vZZgzm8WS/HjriQH3eXRX//n07PMY6neo8ToTq/rTc0NXJjFbFa5ekktK3ieSxbtfQzwbxlPj1+6Qy5KCYnVw1VeaRLgoEdw4/Zw8wQ17t/NnxZyTOzIWEq9SY4PyL2d0Y3CCLtaSntR/pB0IpyhSq46AIH1nCuoklBFKfArf0mLB+GEr11Xkof</vt:lpwstr>
  </property>
  <property fmtid="{D5CDD505-2E9C-101B-9397-08002B2CF9AE}" pid="8" name="x1ye=103">
    <vt:lpwstr>LhnUiPSz9aeNju+xAb3Ln2PKJ5d9TEh6Odbda9k7rZew/JnPhPCZg4ooni3XTI028HQx9d5B7GrQmmjlFOgCqwLI1i3K/UQV+NRARPGiJ/P8K0sUjYs5khRnP6QHcwMLh27CjfsVrDi1loQ2doTivQ8JmBm0UIfj5uJ5X7e6oY14jeOa13BltV9y0THMfV9pn4vsTGShCnp5FWBbtL21x8AsCWWPXqKcdMo4xJAxGNyJMbPXRIDWRssuUPsgojK</vt:lpwstr>
  </property>
  <property fmtid="{D5CDD505-2E9C-101B-9397-08002B2CF9AE}" pid="9" name="x1ye=104">
    <vt:lpwstr>yK8bCRoBf/4uzyjtlzRH360j2Z9NemHllyBJZSrsVXdhITsNy2ZTO4r4qZm1g7F1NU6mzff9R/BdahiXooYqh9by7stgziFLZ5LwAjXQ6Re75m+uMVqPMBMmPqhl62sKl904Al6FF9LxxKf1dWirDyW8SmX5gE2BY+ntc0pf/LxgITR8ql0n66u9P9GOWJmrYcTDbQP7nhKA0EiVMCioJipkVPEY7Dy3yyPd1xhs4dvPJ7dfLVsRwotB/vWd5hZ</vt:lpwstr>
  </property>
  <property fmtid="{D5CDD505-2E9C-101B-9397-08002B2CF9AE}" pid="10" name="x1ye=105">
    <vt:lpwstr>C9RcTx3oxp11/OJGp+IDGY5Q5f9/gPUPCuFbNtwB1zUBe5QIQSshc9NryQ/WxUeWYBAlkt4c8ndR+tMJYGtMxKlgLbK6B2UmMi7QVQLRpLa5XUwYF1hILnS7My1jYS5tTA1x2La3w6VAhSvLho1+4ofHzvWkNbsB0QDqel0ldyF477gdD9Q0LXCHS27xUSM8jYw5+6BeamB/E3dstXI8PGudSbEAnxsIE3XVFwRKrfWewrG0ggkSAGYuEzZfXxR</vt:lpwstr>
  </property>
  <property fmtid="{D5CDD505-2E9C-101B-9397-08002B2CF9AE}" pid="11" name="x1ye=106">
    <vt:lpwstr>0PLQBPuUDPgVFumUVeSVxdRwKSEltUOgzEh/7yLVaeVwcdwGXTZBzzhhDvZb3V+sWIWZDhhZzbvjmV8mMOItTGwDRJDRrahFdsgSMU4eJckO/ahooCmq4sptLAQmcKf958WjjXZBVgGFvzJ4f6pVnBZOOxSorde0CblqBShzJhG9zVr/dOMXL6KuArFTgM34jwy4UeOnRlIzcYxhg1Ojj/YZ0BIc+zMhNopncXkYwPjOI+0bwIRd0uXlnyhHysV</vt:lpwstr>
  </property>
  <property fmtid="{D5CDD505-2E9C-101B-9397-08002B2CF9AE}" pid="12" name="x1ye=107">
    <vt:lpwstr>q09CMxE/UgW2vSiioDPo9j1LWgexvNCTY8ftxgYkhYK+Cq/jggVkJtj15dm1O8wkEc0H5TuSWxFl/SHAQUW5GeGK+YOvq/jp6dqPjGl9k2tOP4G8+cV1N+sRNyCJAgm0u7shvSrIwtUf67zi2G/TNqX+Cqe3/ybg3F4Gs9mHAUwJHX+XXF4zLwJ8oqpwVB6M0hkO13vGkMmBOD2+erRFEZLN/IMGxMvla6HFUnQrTnCKnyIF+gLcHvMRTeTg38v</vt:lpwstr>
  </property>
  <property fmtid="{D5CDD505-2E9C-101B-9397-08002B2CF9AE}" pid="13" name="x1ye=108">
    <vt:lpwstr>XKBbkJtVqTyWcBbwpohRLHqOX9V3xfqVbqV0lRQN3KJ7TxrrTYl04mtL3DeGZs1s5A3NJiF0GD3RJe/zyT7Wpr/CWpLP8fC+bA6Vo4Bi9VKdG3FbUDIoUCep1qPyQBBUoaKFa/E/bty/TDtWVAl9FOvkq880ZrdcWpsWx3pCGrUptbxzCZxRpuFPr9x3CK7eU4m82nxIFSqp86oPL+c6kNcRHgxkQX+C2cAXje+dp/55C37MX6jigS8z7osSYqM</vt:lpwstr>
  </property>
  <property fmtid="{D5CDD505-2E9C-101B-9397-08002B2CF9AE}" pid="14" name="x1ye=109">
    <vt:lpwstr>khV8RHqPQAWzfj/G2GjJbf1MiazkEnYQFZVcMX7DdI6k14Pr3obmw/zUhHHbBcY/HLh3p5VWgBYxgKzH6/ag+tu6X6MqsIKd1axeFCPsGOeldDH1dmBnaqAi3ubqQvOlSQfF1wfcyjNJDAKO3gPtvw4WABPnhcJURXBou6em5fcfhnQ7KyikkBW7uump1GgpRJ/qE3Eg17S6j1WvT2i2JXl3/Ud3crTDdVoXz6w2UzPnrwLAjQqL7WOxULGRDls</vt:lpwstr>
  </property>
  <property fmtid="{D5CDD505-2E9C-101B-9397-08002B2CF9AE}" pid="15" name="x1ye=11">
    <vt:lpwstr>Tdy2xm8XEjColPZJFtVNrOMMVitkYjqdI2of7HkTI+qaROkBfJ0u6xLehm80A71tRoCHLbZ9VgrL0UeO12CE8p339oSl+k87GF1tSqjhPt4JkgvjSJBXBtb20YAnbaxh9B+oFrAPPwZxbIwISF2qn2xAD/UataJIOTwcyQTjftd5DXV+dLPakWrf3QDqDHUXvaVabak4hbmEb6e1GP9aXSNIw7EkR2T0oHHK0x+2ps8Z/dsZUTFmfsbvPh+1CGT</vt:lpwstr>
  </property>
  <property fmtid="{D5CDD505-2E9C-101B-9397-08002B2CF9AE}" pid="16" name="x1ye=110">
    <vt:lpwstr>WV+HLDaJF5C2kCC//qtjsdChK6JLb0Rs7RS2yEdFM5R+jzGklrcaWq8Yt88F7ENsQbIfjHPTaUm5lfclWBB7T/4k4hg9RmG2/C+vDHg1D/52rAj9PntCNiwfgpANxV31EW7raki88Wm+wvjLqnWXuWVvINGTL1dFKhW0etZtmfA8TZRy2FBIP6wbM/SnGAP3Y+/O2grYq87ixrWzipMfJv19lN+s7SG55/23tvdS98fm2VwbYbkrqjyopSbNsa9</vt:lpwstr>
  </property>
  <property fmtid="{D5CDD505-2E9C-101B-9397-08002B2CF9AE}" pid="17" name="x1ye=111">
    <vt:lpwstr>dwtdHaoYlmm+pbxajK+/kF0Kza6Xkr/HoVHC0LG7b4mQofqybL5CsyLRwZpIs/3h6L5OlQGXEfjCZxoJvR7cLDc2kx5aB/Ep4F13hIKQzp46p0I6COnICFe8ox1KjK5Fph8BtUcwRo5wQ8fafiN/WatQB6ZNr6LIqjfBtF7AZjD8++RLVq8k/Ha9YWXf0DQyYepBs0RtzM8fIyzjGOGPa2K3tMl9W9/vBxDPTAxRQ+xvTnEii24Fzga5ptVHqwt</vt:lpwstr>
  </property>
  <property fmtid="{D5CDD505-2E9C-101B-9397-08002B2CF9AE}" pid="18" name="x1ye=112">
    <vt:lpwstr>aDnQh1d1w4k3Iqaq1ZGs1bFSi3H1h8sMwB6LJzswf30CiqQAFXyUDwYYYm5/R1wvGcokOXA3KuJnm+ymn+JQz+oUkxuOBp3HpLwh4XBW2PQ2/jK1Mx3nE5/2r1Ncn73JEIjD8Q7QAu/vhQvmotMun5rlERLGKu3W7fcUVgoHi3co7fwANxju2NO7FHQMXx2Hai7QTnWWmR/4kW2n3Vf1Z+LvFZLJT8CEpNLieMGMSjsrvE7l6Q7tvOX/FMx3ffR</vt:lpwstr>
  </property>
  <property fmtid="{D5CDD505-2E9C-101B-9397-08002B2CF9AE}" pid="19" name="x1ye=113">
    <vt:lpwstr>jZmegtdhUxl7rA0/QUFApqeWs673/ckKa7ly+QjSR+AqBE50QzNhIH71vzoe6wNwMDU0IYfrKvCzCuK37dYSh04Gu323IdpTKVQ6ieN3R5K09qCsY7AB4Qh+y/TW0lgfOBlPka17hdUmwHiJ5dL623GJPj9fHiUe0eS7xpZ0QVqpKVh13JfyOY5c7V/WhR435jJU/3uutlzQ67iPVGXxJOeyObp+2LKH21ToPiARxBmzkkpIqR+R3ZvCODEcXmh</vt:lpwstr>
  </property>
  <property fmtid="{D5CDD505-2E9C-101B-9397-08002B2CF9AE}" pid="20" name="x1ye=114">
    <vt:lpwstr>Ok30+UgW4Ml9LjS3pErF/SL0wJJeGTWydj3LdykO7jW0v+nsQPiUqdU2BmsIVj3IH/VM2e7D7qqTrBLAhtSjm+e8U9jM6LiqjM+ieE0UtSBb/f0gTqFdOnE7zBThdoz/JAy0F9VHOpeHmfANzxRRLLiRg/MaTdtgev2lsrX5/rzothwIgPom5GHO6cd1hcDU0Csy/IYWOYWTkyA4js3a7lZXM7glWQJkvpU/x4Gk77mT+Kk9Y6qqmCeQqDnn0cP</vt:lpwstr>
  </property>
  <property fmtid="{D5CDD505-2E9C-101B-9397-08002B2CF9AE}" pid="21" name="x1ye=115">
    <vt:lpwstr>lwJUU/39zAk7FXr4dIcBtOhjMAtoOw9dPqIRnxkOTdgB+AvVEjhMKQ8ANYQRrRs/viBqjld7yBD+Q7HNlskZQcSpTtleCY/uCemAlpmhzsy2ec0EUfnuLbuyn0nwj724VlcoQdZDfNLe9Vy9pJwHjcQyPKv25NxV7x+xmIagGoKTi7NlA2Fu2eutC2xLjb0C4Avrq/b4JKBswlYFNT8zAnP+pJU9uIqHEiz+LA43bAm72W1HzdBFXcsfQvQs/mV</vt:lpwstr>
  </property>
  <property fmtid="{D5CDD505-2E9C-101B-9397-08002B2CF9AE}" pid="22" name="x1ye=116">
    <vt:lpwstr>+DjOjlOTnAZzTnW/3/To33yVzn0DTfy7gOtPF+OmFu0St8IS+6KFp2VmLQIOA4xKcmKoXq7fIxqb7sqU2psPCXCgjX0qBh6S5tYPWwuAD+QwPDcj3NTxz08EervLw6cUWIxMk2tWDi5lA/HOveuB/GHjf+mdHgMP4a9isV6J+URidSMlzVEYBPcgOlRl3Ivr3ZS94U6PsIGsQq+1icTg8yZ78nQPntWJL1Ojg+DtWUl0QiN7iQPbT1u2DueX45y</vt:lpwstr>
  </property>
  <property fmtid="{D5CDD505-2E9C-101B-9397-08002B2CF9AE}" pid="23" name="x1ye=117">
    <vt:lpwstr>sgjIxP35kc3VAFravzAsSYPbUFiWn6Y4NfRXT4b/dXF/wngvGGCDCmW+s9uoVx3Smx6sMkTkfOD7YG1ngUa9a/pwNsvnwMfLr07QiC6PCePP36c40IBk8SA2S/an3Vym5gsm1LXY/zMF3rKIHeOIUbcrockZhbZrXBfRg2H2+acM2KlVeyadiSiclgMGxEDt4vhQ9+j8GTWlY6Q+JLAOTKn+CawskVeYDxkSryHzL9yoWu2nSwPsdhsyeHcXTRQ</vt:lpwstr>
  </property>
  <property fmtid="{D5CDD505-2E9C-101B-9397-08002B2CF9AE}" pid="24" name="x1ye=118">
    <vt:lpwstr>p31ApHYBMAymSP/6RlDW/6suvEpVDyXdIIDG0W8/1ys6Mdhvg3El+rlm8zsZacXyp2TQPJlLOaLvPNK9/44N73Tfl3MALvDIkRjYvIPiyaMhES30p6EEzB0bQg3fpibyX573aGZqJ6r+0ohREDR4A5/iWOvmUEGIBlLzyxVq25HGDoTLRQTsfU6F6ZcCdZ7qxy7mL6PtZ4z4QxP9TaWbsYSAww9ScbllnAemB3s8VBzal4Qm0FFI65pmontiKUh</vt:lpwstr>
  </property>
  <property fmtid="{D5CDD505-2E9C-101B-9397-08002B2CF9AE}" pid="25" name="x1ye=119">
    <vt:lpwstr>lTvK1zsZGybwZDWs7iQZd4mwn3gtj1Za6wB0Botc3UuRCtESIvYrnW9eZUxidJAcA9CPBPcyCwWd69wk+8Q7hHJmzNbAGRWyC4/29cBRH/aXI7j8mjz23YDiMMrmQ/5GmIipdCr7NLS0zJaxFHWN24U11d788VNijkk3ZY9DRa68O5n9TsTwPHjl28dgOgkpnzMj1srku9+dLX5eQrxvVpl1yM4yxc/aq0LlKuI7B0oKoWyIRsiJIldzLkshMQP</vt:lpwstr>
  </property>
  <property fmtid="{D5CDD505-2E9C-101B-9397-08002B2CF9AE}" pid="26" name="x1ye=12">
    <vt:lpwstr>OPRhya2/NfOgVgFoDpywmu9vrnq9uRP1UbwIEB31yq39QPBjKWxtXxxTDcGzEfGB117Vj27/6EwhbLaPurVVombdK8qyIOG0oL+COz0R5LWUAOM6L8cZTALhBhcvNtfmq5+KQXk8PfNm+YO3fs2rzKUOgOVzzbeSjCG2upv46+QZbL6Fpe3ysWW9Ni8GKKDgc6lV+zoAp+v3Voh8+1y9J+VZUceJ5aIOzvb1Krm32CeGSrLD5KKc5wx4649tPkB</vt:lpwstr>
  </property>
  <property fmtid="{D5CDD505-2E9C-101B-9397-08002B2CF9AE}" pid="27" name="x1ye=120">
    <vt:lpwstr>IRX9qytCgV/f9522Bws9qrZg+iuXiT3mzW7BrMaICT/ofDhsCErtQ/dsNSWt6uiHLuJlDyXGd82s1KP7AfIzJsjsPUXuYYPbsgclWYkcYpxwqZGIjzFulitrsaTOSg6Nfb7Xb4ZCa/bxxV7vQY9Mc+aboEKS9z2jv69wvzceR4tqZ/PmlTuBZIaGdiUXC24swWJExFyAd3kqOIG/OOaMwo4bHCkW6q+MyaRhRIVmWv4L9zEoHHzYJwpu8nfWLev</vt:lpwstr>
  </property>
  <property fmtid="{D5CDD505-2E9C-101B-9397-08002B2CF9AE}" pid="28" name="x1ye=121">
    <vt:lpwstr>w5We9D2L4sL4fh12N8Eu4l3AJB972QWZgByzRTTL4QsjOmHHN/rv0+G+RJ6hf7nkPYR/Maps7UG5VFpv0ld7kE96zI/9CORfw4uyTF6PHkuRu9Ljmr41LJbuLyAqFgrxKvfHznJTMcDnx1xOC4d1k2uf6EZD1G14K4LeS/PpUGlKygxD1mlNU2R196KiyBScYisi0D3zqbe6JXCwJO8vH6va9YcvagYG0cHKZ4miu2DRBGdcux6cRcbnDWge8ID</vt:lpwstr>
  </property>
  <property fmtid="{D5CDD505-2E9C-101B-9397-08002B2CF9AE}" pid="29" name="x1ye=122">
    <vt:lpwstr>hfUbKQycu5X9bU5ykZaCNrJgCbsEZuwxYZLaZ9Ey3zb+4E7HuPJK+dm/PwZ4of3Enu4BHJelZUkeM7Gi0oylRS9430Q/44mjoi6Qd8HK4wC6kE5csPz2xV+9y6xADJDo5IURSxdpqHwRg8Wo4xWJiAoYKElivpxuOS0QHqIeNz6UmHypS6C2wvnnBmF0KV1qaArMtBD160xJKmDRBqgQJnT3/bcGf0wA3NV5JJ8CwaSACschd8MgDFdnw21+ztE</vt:lpwstr>
  </property>
  <property fmtid="{D5CDD505-2E9C-101B-9397-08002B2CF9AE}" pid="30" name="x1ye=123">
    <vt:lpwstr>BXonL8YZ6LYdU6pkNi1+qWn7L14GPHYyq9omDn99fNYbTZTfp9xiOSCyqufY3dHA3beNE0PITvi5KAo4i9qfd1r0w5CNRjfLQLXU3Gpi9OYVdCbbisoSl8pQ5mk5nD+LoCxaFdLqxdKLwHt2c8Y/wM9s2044HkAAA==</vt:lpwstr>
  </property>
  <property fmtid="{D5CDD505-2E9C-101B-9397-08002B2CF9AE}" pid="31" name="x1ye=13">
    <vt:lpwstr>PHQwlYIefjybk23b+GyOGEaOPsTW9ZUztVLcsRW908XDV2ZTAdGsvNK22MOt8jW8pi4dkkYR9UiImLtCAET7OgnYm9zpA9DedvqkDg1rSB40wiRtj+EvDxW/EE3l2kkHh9K5DCi/zPyxgFksc7QFDej4Sf6gV70QJH2J4V+A58gQ9YZZy28B9zDv8qkNCwYoMfVYEFkDJPpyp1kkdSbMi6VTxZNGOkSsenH+d2oMGS9Gm8/pCdCZdvuBIEZja5M</vt:lpwstr>
  </property>
  <property fmtid="{D5CDD505-2E9C-101B-9397-08002B2CF9AE}" pid="32" name="x1ye=14">
    <vt:lpwstr>C/qwrfpU0m57+EnUhrEKoLb/z1lRmGpO6LFavMJiYRyOghfOWpVfY93/LMKAebNEscZhMVd5MdBEF8uT6+fLj+Cu7CszLjaRu1sfw3aqHhCmJu/BkanCZbR2O7KcLq+yKo4y+LgWHyVp0Qe1vGE1nBLPZqJxXKZs8IJZfiJuGNYnCBlbuPdvfPL0Hmh23+VK+WnGee8y25smUF0KBOy63D56KwC2HkDCxzFo6Q2t4ZolzJsz+rNbC1ZeqX8+BQP</vt:lpwstr>
  </property>
  <property fmtid="{D5CDD505-2E9C-101B-9397-08002B2CF9AE}" pid="33" name="x1ye=15">
    <vt:lpwstr>GuxPAucmRNc+bDfIv4oVBuptxdKg46do+MyK6dgwN7GFoA2BsLziIPmq+1HCtc9jk7dW1y2Gjlfv73AGQTw1E9Ui3jki+F1Ek/wbvqLUW08o4UOSgBLRGJAK5Hrmp0C9WfpflxdLwEoJ6Lq7uKf2ijhRzaa+3hspeS69VuFAWsLB3cTnvMmEZUuoHNdH4gJbydIsE6pQYtFyDcaZV+HO565u1j8PyMOk5MCAZIgBxUep9nHOvr4rvh7WJMhzynX</vt:lpwstr>
  </property>
  <property fmtid="{D5CDD505-2E9C-101B-9397-08002B2CF9AE}" pid="34" name="x1ye=16">
    <vt:lpwstr>ZRBvt7apJIbSf11DCMAuWR4+0CXyUK33oFAYKleCzzhqOQafnIPveIqTE9DAp9o0oGz+c+1koSs5ofpJdYBXFdXhHBe0vjMA36pKFrWiGtBglaF+PoLt9X9X87JMc8GHVBEZJdt5gGGkEFJE4IIyW1RxvKdb+IKCPLMa7OdqGtEvZ/043wwC9sE9aKbwBQMPCNc7tBDZQ21aNfdrVS+6txZLXQmpP+6dWPNeGljmkAvPIsAf9kyGa2nCNEE42Ol</vt:lpwstr>
  </property>
  <property fmtid="{D5CDD505-2E9C-101B-9397-08002B2CF9AE}" pid="35" name="x1ye=17">
    <vt:lpwstr>xlPxpyESlhotlN1UKP790RVe15BUoWlOKuKg1T7AvJgPnsx3psJWZKS1GJVmMM0hSxv1BXFnDKi6jhwLOBEpleRob9R9BdigKY766Is7c/o5vVlr3Fz02HK8KlYL5doy0ZzMrn1r4Hhkzd0nqAawakR85mJVrqe9+19Lj+Omy9sshvi+jwGi/ma16jRSa7ENP46/QIk843FAs//h4gtGMzYXKKyKDeI6C3lnr12npE2Mpf9uL8xXfW/K1TRbPNq</vt:lpwstr>
  </property>
  <property fmtid="{D5CDD505-2E9C-101B-9397-08002B2CF9AE}" pid="36" name="x1ye=18">
    <vt:lpwstr>mjpEIT6+Jbw0ZGx7xo9Jz6KvKhbfdMpO495YfDHyGfVfU7RpOX4xQX1xgR1ZqrFcfOcEZhvCZ1vvwHSB68cRX8O32iRqDzM5MqnnDvMEzF4pYpvu/hnEZRPJ33poEuNDJMWcFPmzAjW3mZEU2BgugU3ptLidN3P91e7hISAbT9xbWj2qITP3+ApmGaPgYct3dMMgmv579q+WieW43qj/fAHtgbejo7DpRJYhMFQD3GlOHx4vttPB6Sbuy8znKSr</vt:lpwstr>
  </property>
  <property fmtid="{D5CDD505-2E9C-101B-9397-08002B2CF9AE}" pid="37" name="x1ye=19">
    <vt:lpwstr>DeP+dSR8d9izfw8g3KJzeBdDG7DQqCegzDPl052j84UE2sZ8oErdIub07nqNHvpkIt19wRyXhJdkU0P66Aumr9Wlf7oH62/th20+sTRvrfTdXrcohfiB6GEkhQYZNv/HYhqG7dNG+4kUjVwaPIfhP7l7fCcJXVLyxCD999cZYTa3vx9efFfpKWq3x04WdaejPNNBafD9Ye2ZejnWJaEwfEJMA5J9Q+U2ufl0O7X0yiqMgQB7ystytSWMYY9i294</vt:lpwstr>
  </property>
  <property fmtid="{D5CDD505-2E9C-101B-9397-08002B2CF9AE}" pid="38" name="x1ye=2">
    <vt:lpwstr>1pWFZbbClTf1pxxtI5XV0MzHjBLMw+vvAY1xDKUMBZcuNpiE9wmbnyt/oOsmalIhduJEfNRK4OTcqw+Sxq9Tf0avHhw+0juzatYgKNfY+3D8tcdrCV1Uv+3dzD9/FtkMVyKBSfH/BnkRrz+kA/NsmzRQHxu/ehz50aZPHeYt2n+cayYNsbDljkPlZeKtdoAbMFzhub6qzutNFUvxV2sxbotBDGGnZOryYI3FF2JWv9T/xsg6FdQGu2Aalk8+8bL</vt:lpwstr>
  </property>
  <property fmtid="{D5CDD505-2E9C-101B-9397-08002B2CF9AE}" pid="39" name="x1ye=20">
    <vt:lpwstr>DhK0XuF1BGtMLpS31+giQI5WeFoaLDK3dtBJV9TaAUkJ2d4GPs3fMItZsloFfhFDtrtmhzPTl13P4ioAFZRpyCqaIY5dCh0nnykRIFukAgeS8pWGjqQrl1h3rvven1nt3CU2wgbgw1Nxv3aTjiKHM1WH5caEJEtD2aujf97BsSryZxH48ah/sCPfqTQPB2PDYa20mqBpRwexwbAPa2Y+edcgBUVQX7KNeHCDGpIZLJRpIH4W13hLaWZJOQtG/Dg</vt:lpwstr>
  </property>
  <property fmtid="{D5CDD505-2E9C-101B-9397-08002B2CF9AE}" pid="40" name="x1ye=21">
    <vt:lpwstr>2P0TGl5fCDCDWff8SXQ2WCUmxIWgwJmaZJrpsJ7saRIYTxvEMpWSMCv1XWn9fQJL+9V7RH+Jkj9yZncuBH24WKiXf2iw9VRY2P6F+GcABTce9tmZyZV83UuK0c3KmzJ+JRj9qQan177N9O3chHY2wjR07amglAK7r8WIyyJiJHfEbZvjoZAZ9BEdyqXEVU9rj/TT3J2zlzlsbC2bMasPCVvXwdDodQKSyWe7+cgxfeA8z1RnQ7pIwHQUSXIQ3qh</vt:lpwstr>
  </property>
  <property fmtid="{D5CDD505-2E9C-101B-9397-08002B2CF9AE}" pid="41" name="x1ye=22">
    <vt:lpwstr>eLdsQ+J4cjm/cn4XhNGln31wUrAbvI3wURmPxDwaivTVRcquFNUeuPRg8Ns0mCNqwLDYKtsQ2sny1hT6n1MC2u019mUBi3LU3VdMbgmhPDlaAwX9Z9CnVy0LmJcDP55Gv0iMWpbatuA3LGN33Y8TOyaUV2jhjr2xOpTNkcg3QRXPpe6H7AZkWqpeOJxlv8pbFWjnRTsoo/9aVEhgjuD0PrKH5/6cm+gi1VWXS8OvJmLHyhkUqqMW1imEe1Zh61X</vt:lpwstr>
  </property>
  <property fmtid="{D5CDD505-2E9C-101B-9397-08002B2CF9AE}" pid="42" name="x1ye=23">
    <vt:lpwstr>CIJo5fgDisGROXBYB3VHszJWgq4yF2TJhft6Dc1pgGFPiwCPIgxZ2UEAJPHZ2Kw0mXoOh+Z60QeHdmhsLnOzV+apNxrSuLZxOOTXZEkFK0i/bquRd7IupT1TJy6h+OQLBqk9KLYgKJYEwTbPI+zrX4A48aG4XTevGaLewLyLzfoYRGaqL7P8DGXw1llNIpUxKa+V4g7EpsBSsXaBCxLCTmDCgpfVY5C2g25IewvEnP/DseFEUotWtndel1v5j96</vt:lpwstr>
  </property>
  <property fmtid="{D5CDD505-2E9C-101B-9397-08002B2CF9AE}" pid="43" name="x1ye=24">
    <vt:lpwstr>dkMbZvD3JX92ynJkl8Xw4s146/wQ30Vl937rw7c8k+Xgk0tnn9bOvoH+LHqgnYxpQV7Z0bxxBbR4nB6Utq2ydr0jyFaHgV8nm7f1aYY8wPOVqTiyx3eySqgQZmo3M6Hg5ZTkyUnjY8JhYw5SK/jV03rNUr3oIqGzEZnJySyzvfKJvoE4NUAC3Kg0l7NhLj4Oh8JmjTF80o6v9jaYszzP+1ICrLqK4p5N+/1kpehqw9dsxS1TEYmToz16bW37dvO</vt:lpwstr>
  </property>
  <property fmtid="{D5CDD505-2E9C-101B-9397-08002B2CF9AE}" pid="44" name="x1ye=25">
    <vt:lpwstr>+X2djITSRvRICW3l3s55ex78fMExr1fp/Fy1s91deqev2Cr8vBchT+K9IuxACzE5yGrxKFJh9qeXTVORA6LFg7ce05b9lt8IKDq0Rv2KY21fch34S1PUU5+lA3Tb5ARZEJdGCBS6h+ccb2uWwT4LELFP0dBl7uv5MJY9FVWSIcfxn1Keod8DbA7hQpDGAmpVHZsJdJ4GOsFbBi7wu4SQZjaQE2j4QEVnudgNPdkIUmTkv//A8YqkU2cgnKexhhx</vt:lpwstr>
  </property>
  <property fmtid="{D5CDD505-2E9C-101B-9397-08002B2CF9AE}" pid="45" name="x1ye=26">
    <vt:lpwstr>gaX51IJANmfegJPkeOxoN+Sjen4yfFdiQRbRwsv6frfXo/NJfyjZlyqZwO8MzsqqAfwmTx3wh4NCu0emwuowU8024fUJBKLwYLbBXAub4q9PurP7bhNwOXySPUpXrLX+utEYBRYss9R+XoGWqAYFL7nQyTIefdka+7MIKmpGwawKly/x3i7txA/CCj/NB8CIb7Db1K85dRP2bucXYZlgleTFr7M713G+omi72x0S6sp3M5rJywlv2eU16R+pRfF</vt:lpwstr>
  </property>
  <property fmtid="{D5CDD505-2E9C-101B-9397-08002B2CF9AE}" pid="46" name="x1ye=27">
    <vt:lpwstr>KY3Pk4ESm/FWYld9yOywCLseFZ/Un/LygfgYmyz3otYhSYv/HZ6xkgAZRvbe4GZb94nPoasvUtYicjlu5YKRCrhVtkTesfs8AQm7xcpyc2MoZ2iChmbdMoSIZwD91uZFrUJiuRPEz4Gf/JC8+sQ/MF+9FcUTm+/DHlVB35hLa/vSp3X6mp2hDOaWQP7gGg6hfU9SOzYhLjShWzwuRnEv2yT9IXqobaDWZmhxduxT6quzIos7lDd2qHj4HvGKaKJ</vt:lpwstr>
  </property>
  <property fmtid="{D5CDD505-2E9C-101B-9397-08002B2CF9AE}" pid="47" name="x1ye=28">
    <vt:lpwstr>2WuUZVox+10Zi1ygrJ3e/ScNG79Q76UEIESM11O4QA27uiaRl4C4XHgqJKj3dEg8fkqgDj/uT+292TYr2QhDKrio3Oz7Y3olU2WFbPbDRalDS0Vjly8TKEU68DuQkqPkFzhGL+b3PqHIOCLpbmD3Psd8Vkmpjv19gNJ33N2jtY9tGbUUHg76pmSYv1EdlN9i+txKCXEkjMwHSYhUlUcJRFVMC5xgJJSPN2A5n9r9/ZhEqK3D0IHP/lPFe+QLjRv</vt:lpwstr>
  </property>
  <property fmtid="{D5CDD505-2E9C-101B-9397-08002B2CF9AE}" pid="48" name="x1ye=29">
    <vt:lpwstr>+xkkKTSAgGTVrnclpsuYukTzP8oWztyEswgXhj60lARRNtxatCGf9/5rOJhXRn/ww3BJV00Viq0+irjfHTAHgnc/PXpQO/FwxoX8U/VsRQlEtMd4xMcGW8zCdy3KUfGnwIF/iY4qvd4L2c4pCgfmM0bKdHXlupA/gKyM9ocpGcQS1kkaMrvzdvjrjWcvTZQ9icqmkdeNz+Xcje0E2d1RfZ6cffPLZiJo8e7gRd8hDUDOi5l0zgDwt2YpB9gDeUy</vt:lpwstr>
  </property>
  <property fmtid="{D5CDD505-2E9C-101B-9397-08002B2CF9AE}" pid="49" name="x1ye=3">
    <vt:lpwstr>KXqkUKjr8mFUPhuhdH4xG7IWkAET2akd1xZWI8mb99y1t6gve/3HAz6qOh8UcOh0FJxrHDlFmtDTLyFzLl6n6YKV1PSwgBQjA7EM4KmMdqmvin/Hd1Ll9Zcp6oQxemRZGR00JUCzRRc51qMsR0Y9jUeuOD0jUalkgBI0RS3b5r+L80J3qTqB9jvEUXWcv8dn8jgVilzE+7qSquMTGLV+ZYeEEEgOL6UBpdPOG5fCIMfhqC9QHj4rtvk1Pg1ZAEP</vt:lpwstr>
  </property>
  <property fmtid="{D5CDD505-2E9C-101B-9397-08002B2CF9AE}" pid="50" name="x1ye=30">
    <vt:lpwstr>CGP1r64wX0/jGN6jCuqr4CBGULbznSeYQqv/mrn1WwBAk61mp7+cEMkGI6CXWbavQMzLxP06zTESjrvonMFpXa+vbGighZdRPcU0IvukMaqHA/BpVDdbkmoyTJ+mwm9F4htagVusME6Ja5+KhoTDbEbQwKbe5VjHBoZJwFnbUCwovr4u68GED+EHVQmXqKfSaStgBuogL5y9AJdqE/bNjtr0jEvu6KZyCyXQs7uaeg0Fo1WSTo8esWuA+D/P77T</vt:lpwstr>
  </property>
  <property fmtid="{D5CDD505-2E9C-101B-9397-08002B2CF9AE}" pid="51" name="x1ye=31">
    <vt:lpwstr>VmZSFeYYn3l/cZk5G4zeMe6my1kj2qeflck8ae6ol0EE1UsCMlAHW/WsAjd/iWP1Bg10Z0+7izGt2imlC5pheqtbDfj7TaPK7mnX3MLqhNxKPXdrE9xAHqbgRhQTGgJi3QaHc2VT5q+oH5HAIvguWZzD0tHeYQxZ+KE5QVgVo9NTb4MxZXOQK73jK1/KlUexDzejQU2IoA5lvh7xlKIbD9EJ21B1hp5z6kBIZuwHfyAw2p4s9g4iZZxcISALUR/</vt:lpwstr>
  </property>
  <property fmtid="{D5CDD505-2E9C-101B-9397-08002B2CF9AE}" pid="52" name="x1ye=32">
    <vt:lpwstr>nzQTW7DneFhYEhmHGc7OQx4M+F6yBMuiwktiSI5Pwjl4z+R0ZcyPDamAy1U1KM5tZDdw7sMz6K/Gwpeb+Yi1y4mncJ+evezMKLcPfyhcrFIOUUXv0qPkiYXmdKQWV3apmHpJg+C3v+LJpwMEnHeFzg6ZXQEFuAiUdAEYYm/GDRzKe4aeYMXNYwn9LwMv1F3j+MA9sTUuAYsGHydKTS1t8Y/aj0IPNpY0jeMvX156apHvsq8Y17OT2v4U3LUAMZs</vt:lpwstr>
  </property>
  <property fmtid="{D5CDD505-2E9C-101B-9397-08002B2CF9AE}" pid="53" name="x1ye=33">
    <vt:lpwstr>SRhz+fqazlUNmZcHZa+LGn8+xD4kPEgS1q2JHA+L85POil9QauCS5xTHTWrtEQ5/2XKowNG2fcZ77sBKY9qpBcZPKlubuCNM85EVm4aDOMSgcUnWX/JnuTbTR85Dw1YHgbcqcYQ5D4x9/BbmodO4+N1GHyAW2+GsLoW9kXF54zYj8UVcW7MYev72geJrS4xuPyXDQeX/5maI5k87Cau2CtMv5LGc5OwKHzN/+Qm3jxgYoc5BVux2sE46L+wkIu3</vt:lpwstr>
  </property>
  <property fmtid="{D5CDD505-2E9C-101B-9397-08002B2CF9AE}" pid="54" name="x1ye=34">
    <vt:lpwstr>Vflp7nX41npWPjDamFuU0hDKNOewaiJwFYnRCKT/+arWp7xMnhUuKeHa2RPbg/V0uD/BpvGCP/MdTNY+2vdaoN5VaJLNOvzxknz1XXrzqr9EsetlQzsTbZBC8BngbqF2O8TLy81SnbG1cuk/nlmr0UJVH5kTd7wyP5TRnjm0A9jxUoau5/m0gJbtlGM13CxAEJo1YfqSfAvFTUFcV8lxSjBPBEwUj/vW0JIoOdQ7fFeqn359Ary5I7VlscwYnG9</vt:lpwstr>
  </property>
  <property fmtid="{D5CDD505-2E9C-101B-9397-08002B2CF9AE}" pid="55" name="x1ye=35">
    <vt:lpwstr>q0i+TMzKog37rEP1pLSYFe3GaZdCCJnq6mm2AOSbUdA8bW9oBsC5XPkxrsf4+cLpMVHh82v8uYZINQL0Iu0fKNFVFeSqi/5sp9xS3iOt/wzbvY908ejHAMN1mgZGgxzp7xpHo60ofYt5dvFeE6y/iz9AdnOK/d4g91OeBYL6ygP6Dzn+DJyvmrUQPU9y4U5Sn9EAEIKd2E0Ge6uf3gzxBq1Ke+eR0Zd+sU36BJ/5GJr9RrB9YpkiqUo2RpSSj/Y</vt:lpwstr>
  </property>
  <property fmtid="{D5CDD505-2E9C-101B-9397-08002B2CF9AE}" pid="56" name="x1ye=36">
    <vt:lpwstr>+CYCguLnLqgP11lRYdT8HBTXGLdoWdx4ap9CseG7PsKi0wBXSc2+CaEOSmoXePFiwY54Ya1NbF4F9sA4fh3PXaaweLnmkZoPAjwFQ5TbBP3WvjquopxqY91uNU/O/64Ln5GEyJZ1e+bPd6vU+Y5FG0zSP17iwPTLpf3S/xANor3GkkANVnCeKW5EpI34M6sk/3I2egFXGjHsCO+kC9L1mjT5J7Q7rL4f/pYN6y6qS0MLMSrL/ueNv95J5tTT10E</vt:lpwstr>
  </property>
  <property fmtid="{D5CDD505-2E9C-101B-9397-08002B2CF9AE}" pid="57" name="x1ye=37">
    <vt:lpwstr>ojCkdlFZrsS+ck+MPf3o1eCVUP+EASmrzzhV8KKryVtQ4gt/uoMsy0dgvDzWbzxw7AJOBeqQsHMefSEHxOZo74RLvMrRzhfRgyPQjrJqyAbc+g0uDk5d1BDolRJMNNgpyS2etu5AhyaAmjsJlwgyL3tzShmOLU3M1U4yFMb/cRkeMY4gOZoqyssOzX2DaRAAhBtpO61F4sw2fSMPgBX1q9suVmHXXqOrpv8evaB0xBf6jJ7/MeHejoY7oeDn97v</vt:lpwstr>
  </property>
  <property fmtid="{D5CDD505-2E9C-101B-9397-08002B2CF9AE}" pid="58" name="x1ye=38">
    <vt:lpwstr>5sNBQHG89+YjDumI5Tg7AymAgkkEXFFhb4JVCnOKAjMuGKgtK6D9cON+GUQXMA6Kvh87/tl+1+y8ImZU3RwlOvDBDiSSZHtE05NkWObjZgbFzO1llfg0/dGNaquzsifnndd/E3jqn3YnCWtZyy0Nnf3L651KH8VGXI3vkQa8UXz9ri4K2on9DaklB/9fujcOBsRYQokb4Mb99xlP0k20EM/Cx6fs8t6LWlXJxsEHGktIY9P8FCWUUPuMrIiheQl</vt:lpwstr>
  </property>
  <property fmtid="{D5CDD505-2E9C-101B-9397-08002B2CF9AE}" pid="59" name="x1ye=39">
    <vt:lpwstr>nzvZtq/K80zYoYjHSZlGBXBAh1q7AAEmd2r00eh6Y/JCI7LwUSB8sZbnFh9GVfjf/dN4DTB4D8qfy0fGRaKoq/Q4RTPbKs3TU+5BdzRKY2gU0YKwGJ+WOepSAUFCaEPheu+Ka2ke9/4LyToTT/YJH5HVX06PVU4SwLol0QWQPVRVxjCUvz7ou/5XBWZHIwZPPMPWRlO0idpNhU0EBUbSiDcef9Ch51r/spyqEoZUc1jV4a/HrwHHBEbaFu8lDqo</vt:lpwstr>
  </property>
  <property fmtid="{D5CDD505-2E9C-101B-9397-08002B2CF9AE}" pid="60" name="x1ye=4">
    <vt:lpwstr>krBEVOCbsQp/6Jcs2V7ZEBA9y94fquY7/L6wX5iMcW7WS4ENk/RMD1/0s/zXeW/MTnrUwg6O9VeyDEI5gjbtDrU53cxKvs7h9ddmribT1ZJuoxc2eTljBKl5RXJsC/b7XhlXiyenS1Z4lF4FVOd1XLcMUuE8EWXgGy3LWhHX8TbIAdIG9Pp+Wvd8vYl8M8zazr/tgF3SILnDww//KGdNE913xK7k/UP0Bfquqt25jFxvQnHGPy/hCoVEM32+psr</vt:lpwstr>
  </property>
  <property fmtid="{D5CDD505-2E9C-101B-9397-08002B2CF9AE}" pid="61" name="x1ye=40">
    <vt:lpwstr>+vaE91huyzkOkGrfBjGyIPti0vQuEwywcRDP5IFgwQsZpRSEGpzW02dn26nkmqnFC2Wiz2sXO1Wd2KeTba0QeJ3VX9XjZuyZl5GzKRtg7ZnkngfKquwpOjMwfLU2UTfE2rqLzYE9en+TK8McbdqnE79JSlz/OUHXLiPlnC1aIHiEFyWjenVwD7Dxe0BMkf0BlhpKaZZEJRteIUj+1qB3CtCY3VNQ0fdI/nAguZKmZTSzj5NG5s0Hf3sXtVdDAbR</vt:lpwstr>
  </property>
  <property fmtid="{D5CDD505-2E9C-101B-9397-08002B2CF9AE}" pid="62" name="x1ye=41">
    <vt:lpwstr>RdXf87YAeovFW2MnymYc5s691iQqHNszv6+RfNc8QBNJR++JgkdKw35FVSbkK7XnDU4pHHJ8oG9ZssmTwghwDLg6GGZTyXybbV7slwC9/D5iRdfcRkk9+ndpiQfNHJcrQOZJG/JwQfNtGFUH6D824aille6X9r3omxrGC1gba+cuF6m9Xvb8dNrYHQxFw2uOYLVp+JRiXiVx7/JSFhk9C/RXB9zcYU7YvE9SGmlS8/Dynu8IA0Cpif/BFU+m3Zw</vt:lpwstr>
  </property>
  <property fmtid="{D5CDD505-2E9C-101B-9397-08002B2CF9AE}" pid="63" name="x1ye=42">
    <vt:lpwstr>Y9MHEFZpWhvKlgBIV0UH3+SziF5kkOqrcJ9m5OKdckoTBAylpb8Vf79XtmAfLJvW/PbpzgMSfZKR7Dmmewbp5NQ17WUmi3kEBuCw+JrUAQFBqB73IRc0du063yCT9WH2xGlaKwIQwrcBEozhhZwpgHNqjTBJzx6eqG2A2ll/7G4qFUD34a+zCUXG5Eq9pjouD7wh7jMiNroA8hkL2KxzmxCdwy/k9+1FjSzX3FlDIruP78+7qvqcKvYZkSzDXwc</vt:lpwstr>
  </property>
  <property fmtid="{D5CDD505-2E9C-101B-9397-08002B2CF9AE}" pid="64" name="x1ye=43">
    <vt:lpwstr>rMaZWTCnSwhoLC+y1oE56chwXCzyJw/7zqYnGtZFxjti1qJ5R5s2itfbfGMWyjLrAneLz7ZX+H624Eh1FzcK/MUjhbtq1P2t8aorma1sR7VGBUylPRd2KU2FJyaecpC8YWyCJ15OjMaer6avf2bmwIfm2rvaSqDZQefW3xRheyL4AJj8HUZAGL4HWAL7M+BNLFWxXwk0VYywa+tQPWaiMcFnebgMnWASnL7DoRO4eoZRZkT3XKbxMiKf88biASC</vt:lpwstr>
  </property>
  <property fmtid="{D5CDD505-2E9C-101B-9397-08002B2CF9AE}" pid="65" name="x1ye=44">
    <vt:lpwstr>C0D2QUf+wFN0oj61MFvuKxm55yR6+5v/HDH+16bALx/uXyaJwfmCa9LpZtaChf8EcEV2WTNUvSY7p9m1sLIZTiKgx5adb45dowyOGuV3iFf2U1KYhlFjxJ/4BtXXqeiww0HwjSNUPFK5MjDWYHHuMISGhj778ObyJxhmBBReiLDNuK4mu3nopKEtmaQv+nDuOwcLp/2YC63E9Ps4affo3J89G5kBMfiLOp2DDlSR3XGHUsTqZ+Mp0fGe7DJwOmZ</vt:lpwstr>
  </property>
  <property fmtid="{D5CDD505-2E9C-101B-9397-08002B2CF9AE}" pid="66" name="x1ye=45">
    <vt:lpwstr>L2p90uKrIo3pPEOVF6bnf9K2TZyh8BSWjxfg6XHWdn0mXBXoIvKetSejKToeGz15oeO5nmua4HZYsfL+7/5XanOVL+jOmm082w++ItYHsb38h/IHK3lBaf29zpg3pAj4clE+yP6xL7ws/tOCH1QqdS/kXOX+HuWiPPeCQOEgYWnJMX53jQTgd2ylVMl1lkvmJ8hDhcnlCZsUjrzNoADQEAWshmv7yQhc7kGbHhoLqg1Ql4KRIF6OnhYNwE41HpS</vt:lpwstr>
  </property>
  <property fmtid="{D5CDD505-2E9C-101B-9397-08002B2CF9AE}" pid="67" name="x1ye=46">
    <vt:lpwstr>1kzuRD9pW8YOVGZRtD927aFIkdIN1e7mq8Se2g1R0Bneb5NWhdEbZEeNFAGBOBOXjUL6RhD4y63h//MOIQoTQmUZIvy3qkSEiUlzBpQHu0JjK/SWlOOr70h/RHCD7mrKhUQQed6cABrd3LyDa266FgsLWGjTqK61zv/j7xizaUc9tJCaUqyQ1T5mmW+YmUve1xdXod7nUAuwMNQCr1i26ei6+8m+v1FYDO1P455wm6r2PkCBEpS1R9C6OKkMmQ/</vt:lpwstr>
  </property>
  <property fmtid="{D5CDD505-2E9C-101B-9397-08002B2CF9AE}" pid="68" name="x1ye=47">
    <vt:lpwstr>Haf3r8Pa584IxsCxkwBarxxvDXV8mB3AlUXavR94jAkY/PjEKjFAnlqn8Tiasm89OvyxbjOVE9x35pF8Bgg6AO4DW/bIA2MYWrTzaJeSWGtKrVHuFFPxAFv3VwuVUhheBmntO0E6DEbgUZOyyifR5WAVSnLAaenL/72ncrnxMABY9S0KcmMP2TQoukbVwJYR9jDcgqXLPOavyj0UsIiAH7BY0+Z2sW7KdK4WAv7KWxEsAN8hdTlfUGvhDvtmCx/</vt:lpwstr>
  </property>
  <property fmtid="{D5CDD505-2E9C-101B-9397-08002B2CF9AE}" pid="69" name="x1ye=48">
    <vt:lpwstr>oTq5RxZbpvbu/W1mchc+x3B+6Hnd5UMSqQqTi7fUqaDTggvTkXtAHv4Btc9T9iHZU8yIIkYSKt3+fXJ1uBjLvdUIKqEeP+gCIH/ZnzgzM/7dgufUiGURyWdOf84G82HDoiTJANEGGFfhYu/jh5s9Q1g/vWAmGWPCH9z51bBDzd83GERDY3afk240cRKP/tDUg66xcCf3kP0+1cMALCplqJDKiBnvaU91PjK5E5397z1OjCICbPEo1yfNa2S93Y+</vt:lpwstr>
  </property>
  <property fmtid="{D5CDD505-2E9C-101B-9397-08002B2CF9AE}" pid="70" name="x1ye=49">
    <vt:lpwstr>je7o9jAHAQekNwkreecWu/GLf7Y6eJrXG1HPmJHUfNZkxzVcPXMBqieGpieXZ9G8wWYH7Su4tgBzFXRj6yV/iEL+eTFf3Gq0hh8TcNgsSgQ0ZVHiC24lwxEe3nxtRr8vtpfSHxdsXORbBbYj3b+ueQ4ljWbfrV8iJV+dwVbBbg5ME4dhH70AnNGaSe0fu67X///+G4An5+RNEtr3HVfo0ETuYoUhg9TLxG25qAQE1YKc4Dzwi33hjigtwbBp/Ac</vt:lpwstr>
  </property>
  <property fmtid="{D5CDD505-2E9C-101B-9397-08002B2CF9AE}" pid="71" name="x1ye=5">
    <vt:lpwstr>ZZ4h5/jhW/pT0LEDfngON5HzwKtTGYQaQk1QXeEVv1WCtrZe7YiJiu/NMkY03rLQZuFKSWHuna8nhr0UUYjetMFtb1DDn/r1Srhi9MRbqT1u/m0arVzX5stClgFraJsDt+6Nsi89GfEOCYgb1mpzIfahfWhVZT6jmV6OnDvuzS5vRaG86XFZoFdiI8I4ok9kJY4QojfEgUl+VVzZoLbIPXFBt8b05c9iJD+hghR7fHdZS0NXMwMsdftcmSD5yAo</vt:lpwstr>
  </property>
  <property fmtid="{D5CDD505-2E9C-101B-9397-08002B2CF9AE}" pid="72" name="x1ye=50">
    <vt:lpwstr>f0uwJ9UFMp76+O9w2DswuCsd+CBf2beqH9krsDeiqMO1GUv+OrFQl2/iiSnarulAoJElA/7VJmIp79QprThVKUuo9fSo3Pyyw+2ErMixIEBqLOM9F+gIhJDDJ/bqrSqKmSb8kG/UxBYfp5P5l9rpCteKQFQWbLYm07bBpY/BQ7WGFRd/IRSDcwHb9H2iRs6eYPb6NopQJMsTTbz9SFvv28HMr+PUqg1rJr43dcll6QsyuvzPtoH28Eg3ZdOCsdQ</vt:lpwstr>
  </property>
  <property fmtid="{D5CDD505-2E9C-101B-9397-08002B2CF9AE}" pid="73" name="x1ye=51">
    <vt:lpwstr>xzZmk7CEKnn55Q/JG7HEBkI9vwMfz/zPdpSZKtWBXdj2FjqxCN+w+qMgMboRDLclQ+DHkKwjf2bzyKY4HkcyaJtovr1hZuyaFYPnrfkYgjAsJ1bDgb+zgu43hA+km+yf22MWkyudbes512RDmy09fTzxf7k/L61QKmG/KKhPwfgN1yl7fVKh3rcn5hIK0Ibz5QGoJWpZnOQ6RVCmKW0f0H3F/sxYQBJIgU/kBDLVV/Uy2Kj3XCeGb2vMyr0Ofzu</vt:lpwstr>
  </property>
  <property fmtid="{D5CDD505-2E9C-101B-9397-08002B2CF9AE}" pid="74" name="x1ye=52">
    <vt:lpwstr>+CvhOm0OVfi4gTdgy0LVTxX9y6ciqa3chcEET0YcVAivzzuaVCZMlMBZ17U/a5wlTZ6TKGIgEh1uPPBpX88mbeT/MM9B/x72VUo6e5R7PIv+B+adKx6mE4TYL1DqXMYinZl6nOE/+dFra3JneLRJJRfRqszUTUde4hQzWNDn50sL0Df1sByH72b2SpEp+HPw2jPskQBmjHJldjKGuIsMhugqb3NcWWn+oKb2GhMM81KtckbOi6eif8gH/uoVLgX</vt:lpwstr>
  </property>
  <property fmtid="{D5CDD505-2E9C-101B-9397-08002B2CF9AE}" pid="75" name="x1ye=53">
    <vt:lpwstr>8yGkJfhbuW/Xf3q2mK8tYmcU2Ao5NEcrPH3IYQZn8wT+HeYa/ymRF5AjFzMUEEHiF9GafSmKD+i1AZhrUl4yd84MPIB0OwDheFjYg89glna0/zWBws4Oq4tabgPPj5w/nmyCby9fWAVTgFz+ETt5kHYlrGz0dy74gDudHs49ITIZfXz7612mewnS+fq4xB8SPFU5QdWNU3p1XpBKJmda7ZLJwgn8XapaEGQngZDGXdqHYPROOg5rY7ZwZlRAske</vt:lpwstr>
  </property>
  <property fmtid="{D5CDD505-2E9C-101B-9397-08002B2CF9AE}" pid="76" name="x1ye=54">
    <vt:lpwstr>K86hEPmrUtS4xtN5a0OU31PksfjYWc2vOF27NSvRoDgy/S3HanWA/Os01OF+kvqZwssVgKZH2yki50IvaYJfHpA893nT5bFlxwUdKB5AhreSow076xuSEoU5T1Wx/iVkkv4JnJt7onnRbDmPo++BlTPk8Zg6c7l+TmrwXcS7h+zLTgKmjWwoGtI+8GfDSfi0WLd/Im/18sD4smhxMl/sorrJuyIxxrG0qZ+AWqIduorf7RoTN7gkkQ3ToMC6x9o</vt:lpwstr>
  </property>
  <property fmtid="{D5CDD505-2E9C-101B-9397-08002B2CF9AE}" pid="77" name="x1ye=55">
    <vt:lpwstr>6wYbkRdCGpD1lX/RSkfxmuH2lkNV1PyUHjxiqxHEEDhKyyrvSqEgwcpszdib1BqGnwvJG0WlxidNLjmic8FcWOe92Y62541rtoq5j2DYeHA/FEjNBnn95pQK/jMBxs7SQjpBTLHr4O0oOuHA5Fb2oR6VlvwhHbN/+8DjaK7Q+BCrQFzv3lo/uySDCMNh3Acil62Az9b+kHmT2YvROh+pCMe7s+mSCm1pe/P+IXHb/xHIBb3n2reTFWjLU705h+Z</vt:lpwstr>
  </property>
  <property fmtid="{D5CDD505-2E9C-101B-9397-08002B2CF9AE}" pid="78" name="x1ye=56">
    <vt:lpwstr>c0mdJGMHSGOIh/oCJZ5TWhfiHsGhJi+vx2StN3A9HLYx3yW/uZKQTsR55gAMTw97a946Vo2uAI84fBi1fqVeKQHsL/z4F2tASUihqICDOfoqLcu8ttH7HzOL23o4LaOjU8Axnzo5OOG/SPGXc/s6FQXTwMGYD1RF6fykkL/VzBOeprNEvN/oaxUk+WYTbxdiDfi1HQVTFCixkMkS582TarZqH+JcrksSpBZj8t0q9eVVZNeVfFQHiOAuWqDl1WX</vt:lpwstr>
  </property>
  <property fmtid="{D5CDD505-2E9C-101B-9397-08002B2CF9AE}" pid="79" name="x1ye=57">
    <vt:lpwstr>XW+MAqjTfQdy59SAbiyig9MvWTuf6yJVDrvNBgsRuBpAgjrLbmSmwm/JgrQq4B1TADlTBFU87nJcUWBXnF8Je/Va4/Eja36MPEamIjjK+yV55Dum2kdIJT+tw5eMsz+yqf5BZ4FBXFa81xZjB1I7UqgvyzEJI/rbMzrpvD48LdATf1vUvlzRuHfvspJRoiyucXEEPd0RK/X1Ptnf+QTyG/DuLa79QkB5AfJtvZE5c4ABLcO7h88fNYhPMYDEbaw</vt:lpwstr>
  </property>
  <property fmtid="{D5CDD505-2E9C-101B-9397-08002B2CF9AE}" pid="80" name="x1ye=58">
    <vt:lpwstr>7HmKPYWbFpE/2kyIUWUIC15FjClcUJB6wp2s3VBkWWu7L/MOxuxLlJsAK3YLuoTzSvStFtlXDodfBPOamIqNJrf2y/2FvotJIRmxDcPilnADwITxWuH/v1G1N9nYssXhyxxL5FjHea6cZjQGisv7QUYkk6qrn3Pa5alUoRlIQMFwyF95t4ksB7w7JzgMd0De8zP48XIFYl6b1dORYUh3MY/nIl/z7TheHxE4WKSM8sDC9xcKFndXUFG5gm4c8lV</vt:lpwstr>
  </property>
  <property fmtid="{D5CDD505-2E9C-101B-9397-08002B2CF9AE}" pid="81" name="x1ye=59">
    <vt:lpwstr>/2/juI+sb2mG/2DpDLmN7sfJcOD9MJVK7OQlTX8ZDFSPORyMmqm0ZCAlQDZimT67Sfo0dGZhqU8PizD/mqAmsubYxiTpme/9WCHedg/U4YogyfDDIpMUT0LtT01/CRi7hvn2ijU3ySJ4++vpTxFLUM2g/OZ1r49GTYTZrfRUc9R8dUTD9UuMNVOFrIzCyTelFkVzV9u2WQoQhdesrhejt3DDAglKKX1ayNElwG41llZ/TxXqAsrbdqzt6/W7/tT</vt:lpwstr>
  </property>
  <property fmtid="{D5CDD505-2E9C-101B-9397-08002B2CF9AE}" pid="82" name="x1ye=6">
    <vt:lpwstr>i742bWRJCBwIaRBfcgKF1m2eSxp27JnqqpixbY3U0khYw5YiGshr/x1kxx2WlqZbYHO5igw7NAjIL3vHsTVqBsmB0vdBwZO5IDQs5sc9g80oUXm3gZ9TcCr6DgZivw0Ga8v0i/dT3si1C0A3aFetL8is+G08SaQQ1+IiJ1lfsWIAFJv7uXQ6CwdOEQtkBBxBiNCgREMLtDL72DGCn3TNx3ZmME/e7mUKCqRaxY7rQmyUoGzfY4vpRU48RVttF2B</vt:lpwstr>
  </property>
  <property fmtid="{D5CDD505-2E9C-101B-9397-08002B2CF9AE}" pid="83" name="x1ye=60">
    <vt:lpwstr>E+RjQehclXABNtKiZbergCFmQ6WF0vfBn2DI8ybdLkpZ+Wk6vRu9EHjJM0qsrYEQ9fm5OEZZToQgNVS5hhKy/MGwYTEh8E3LwNxMrav+b7C+tUnqoeapuWDbjQoRQWFq8EeUj7ArbBCrA5eEps80lzHmXVcpdiOtJSn34hz9tIbMzFc2tuhreo3kwrpW/V74AdUAIvD6R22AozKno4gN7A11ZdPj90f+Pb8g+XtZGlKCYbLavPWzGyD4IWa51d7</vt:lpwstr>
  </property>
  <property fmtid="{D5CDD505-2E9C-101B-9397-08002B2CF9AE}" pid="84" name="x1ye=61">
    <vt:lpwstr>g8G9gkWrXZL9zsSX+U8+TGxqqKN8c1NKzsp2/SmrGFFGX5gTeUtdDFuHNX7JnIDbEF+I9OXWUlkgNVzl+P0e6+tG+0+9wIFr1uq2cSwQCu88L2qXbfM/6dE5pwjA2Bv4YJMH4c+H3rzQDtWbeKrjMDA9Z8vK2lxWK15zIaWaaknnA3hue+otrCdRs0f9Ta8sxIc4d8p2hYZGwNbz1WzMO0/2/N/TGLhVWEM+KF2wyWQDjczUKFdUxAcNbtpoZkX</vt:lpwstr>
  </property>
  <property fmtid="{D5CDD505-2E9C-101B-9397-08002B2CF9AE}" pid="85" name="x1ye=62">
    <vt:lpwstr>QqiWHjzKIv5Izrbi4TfTTDBaig8sOXpjIaN3vEvt1TZybAopQmYrOasZ9IDV2iAx/yMaF9SJx27jnwbEqAoCxYs4BqaDHywlt4xupzv4X+rEIdg+NKTOrMBw4euH4SOi9+Rd64Ugw5SMcJCK8mGTod8UIonuANbKzYaIY+1bh9ZzT0jh0DFyHVKr/4aFbx27s1qFi3O56D7b9SPYMI5vWJ/c2oQb6DycMeMuVQ0YvMwp5LspO9yC23oosYsicwi</vt:lpwstr>
  </property>
  <property fmtid="{D5CDD505-2E9C-101B-9397-08002B2CF9AE}" pid="86" name="x1ye=63">
    <vt:lpwstr>Fvvr+c/ExPdhQ2EO2/Shm/d/oWPdygj5OdrgaHGNslUv9nFxr+NfSSVoX4ASm1JUFeKKCiKpbpY+gphCuDL1x9cZR2udX0rRpBHciM/obnamtCh+c9fi/0rHJAa0cnPcOen5fLGA41Wau6mzd0YzEGxM5qu9VidDjN7wWuUnGfBbHKKN03LqvVv5H9oVFirL/I6ETTnyA9dK4JMne2f5XdFDf/K9CeonxYlg6+hjZ835d/WAMEgdidBmX8xJVB4</vt:lpwstr>
  </property>
  <property fmtid="{D5CDD505-2E9C-101B-9397-08002B2CF9AE}" pid="87" name="x1ye=64">
    <vt:lpwstr>lgUt5ilxgNscMCFd9znDb3iruLzLqUPRjHN4WqE6dL6B9eG15aSle+eI3to1MRErsZExijPX5LYyS/9Lnr8E88S7ipSmerN65K3xwk15RdYY4NmciA+3ccNHDroo8KsTTkG/wPcC12ugpQFcwEXbEZ6JTT2IshW9AyGtlXdNT4o55nAu77107iZ+iSI32CIOW06T8krvy20JdWILF1TpZXLfCZeRhkgpkC2zkon8mnuBTUP1ybEcblGz1p6fXiJ</vt:lpwstr>
  </property>
  <property fmtid="{D5CDD505-2E9C-101B-9397-08002B2CF9AE}" pid="88" name="x1ye=65">
    <vt:lpwstr>Pt0pQcZO5TeItIn4okbugvdjjs129Me7cqie++OHULr/qplW/2etS4Ud/bOLqs5HGOYA2LM2mNUrT0xrtwL70h018WDZvSKoor+2bsQVn4Ag9jh+J3xIuf2f81jBgKRzEIncT7na4Yad8PZt4GlsJzNGTPzd7bbP2KUDXgYHpXhiUUsdXGFO90BY371ia/Z3PYRck678BzHEAVgy+WgLoPDlh90h0KiCi/t1nOLu9eqm4VvzIQLNsgsSZgQavOA</vt:lpwstr>
  </property>
  <property fmtid="{D5CDD505-2E9C-101B-9397-08002B2CF9AE}" pid="89" name="x1ye=66">
    <vt:lpwstr>qMURvB31PtBmQn/4yXb2oaJ53rgYL86qRf4kgJ2wDbXd9zjfmn4Gzwjex6gHGQ2zfoBWRm2UFihgE/avrL7UiNdpq220e3EW2NL5zsGtTdLjB1Pi7+6AnewbXgvVswVkhGN9h9NdGW80sIT/WXsBDEB3Rvt234tjyNwOMRB+Dwr6Oz2HYVCKLoBzHAbYi7OzNcgkuQr3+5b05CJ119au8FNN488c4+qWXme9GhLtIJhscpG3adSfyEwIVhq/E5M</vt:lpwstr>
  </property>
  <property fmtid="{D5CDD505-2E9C-101B-9397-08002B2CF9AE}" pid="90" name="x1ye=67">
    <vt:lpwstr>x8uFI+zGpW3IIryss7ahSsfrAvEYmqyXtBFm1oUBKizBoHMWPNtBpLYSEGbCUBIxXU45i0zux5OaQD1m++LYry3UN99zL8+LBMIHAp7ivcG/bUED//wxa9Ig/Tl27GTlVjMox1s1Ra2bUMO1k51bs/KbEEUHT3E6y5EqTwMimQpmPd7h/w5W3j0NZmwXfwbID7scc1uJaZOGN0RwzMw+Bn1I95gE23A1khmLXHurzErrNbENXHqqlCeGn1N2iX3</vt:lpwstr>
  </property>
  <property fmtid="{D5CDD505-2E9C-101B-9397-08002B2CF9AE}" pid="91" name="x1ye=68">
    <vt:lpwstr>oi+K2w3/3OArWPrZpJMUYt8yrg+mYNSOgdJl56Kej+UlQZ1SiPbBQBmQ7jfvh3A6u0JlamGGxWqdEFOnOrTBVXq4NS0VPIITNfvX/Kw+Q7dLsukAV3txWyx9yvOvOusqYVBbPOY+sNAtU3a+ck/m1fYYK3HUJ02Z5EeqqJ77B6IY+ei4H7zZ9XixOtnD9ntP4uO0NZmRf+37DpSepnwxGiBEBmYHY15mm7jpt1qoW4hVZBVRKu3T2rXCePZibDv</vt:lpwstr>
  </property>
  <property fmtid="{D5CDD505-2E9C-101B-9397-08002B2CF9AE}" pid="92" name="x1ye=69">
    <vt:lpwstr>q9xMdsceHkMMarSTPAwk+iKiMzlMqTga+J5fp6o0cV9zXnOXVvsc0WJo4z3vHL/xlqULBgfhbiQzi7tz7OwaF6q+sf1cY9ROXY7OP7qMCx52ygkbw8eIFlMqxEatWFres8zNoz9r5TZb6h00YJUE/dsK8Qpe8qQqIw7TM+Up+7nOkAG7jzGJV/LyMqJg5eJ6ylG5x5dfg8/JFf+IquwF3Op9v0cyIj5yoWCjhaLa/ABESVOclKUZom3j0e0sc2B</vt:lpwstr>
  </property>
  <property fmtid="{D5CDD505-2E9C-101B-9397-08002B2CF9AE}" pid="93" name="x1ye=7">
    <vt:lpwstr>BuAjR6DWF446x7QgEpXSRh7A6I9c9QYG8tBBzMUsA6ypZUw/qVn7qOrjFqZqy/EiepbushYLGa1D7FHGKZdHLlKgZ0wTgbrTv/yPA+cnYRRzs2vftFUpQ3GTWD33pJ8zu714oWJ5A53NWQRRYxwPaIN+4/waUzvPse3LlUP7WxJZq6LOf3CTv70Kp/L/+b2nIkoJWNnxcInNHWwpqTf7nGFj3mNsSFRILYBk2vGRiMFubtG3jk4KqYOOwAZUyPX</vt:lpwstr>
  </property>
  <property fmtid="{D5CDD505-2E9C-101B-9397-08002B2CF9AE}" pid="94" name="x1ye=70">
    <vt:lpwstr>YDAk/dA7iuBV7MCKuS4ZHVz6qxwUoo0rBqwle4LOOs94eQX3tAJNinODhr81checE+NzG8zQOzY2AtNFIN7oLdfZK0iXSu7XY7LzHVYDQF+e9yzavEN8lXGQXcYyfuMu53XDJwFb71AXYwSWu/AgbjOGS/aVluzR0UFRZ+A6QUww81EYCQm6XY949FrvWt+zGT4/0NfzbTAoTMR0wp4kEn99Wn7Bf/Uss0vltOM2Gj/PLMxEI2OCpG2aZPNzum9</vt:lpwstr>
  </property>
  <property fmtid="{D5CDD505-2E9C-101B-9397-08002B2CF9AE}" pid="95" name="x1ye=71">
    <vt:lpwstr>lZC+6tpfdIV4h52xIIYWtgSPo0DGhz1XSJNqCUJ7rR2n7BME9OICBoxuP6ZxZqCOURuHJgfbBWF8CoNTR8hO3710wgMIXe9SHzNWL+6e6Lo3xjYrNLediLDdtUtkwRcPYUQxdLga4C/aqnZbHCG2kHAUv+YVZK2/XNTG9PKHueeaqTW2F/eIG2qnwL5FWcfrkE4dFMar46Yx161MR47+FD6kyVzgZyCdtySnp6GJm9mrQJjM2HoYD0rt11TaW2q</vt:lpwstr>
  </property>
  <property fmtid="{D5CDD505-2E9C-101B-9397-08002B2CF9AE}" pid="96" name="x1ye=72">
    <vt:lpwstr>UprHdYP57tO7ZSrN1wUX7YdPQLSSxaGg0/2hqMzfUq6rzX37jPel6tYXxuxm7RljuTWQkPfQ2Ull7hM8CTgeVx6VXXpi7wltG2PaZaPG95eSFtUhy5xYlzloHAGTurzxkkQeLANcZeOYjTAT/b5nLjIe/sjbQBby9ZXr0tVEIhyxPQMDo9/txJx91Vkbbml6G0gmBHvErq1l+Dy/oVKSmy+7BAvYQsY75niWfLe5GnNHhnzD1OovlukT+7ZdrUM</vt:lpwstr>
  </property>
  <property fmtid="{D5CDD505-2E9C-101B-9397-08002B2CF9AE}" pid="97" name="x1ye=73">
    <vt:lpwstr>3ewi015dzPoQvv9aHwmjZTY8f/WkDNkDjO47uRqW7+/rrb/4RMWO05FcgCshuKfNDZAH6BMQu9YafloQLqRog7p38OWUz+2gZqsoOQbOhTrPGQW2ov5C6lk1adQVt/gsHNz9CTeJNIEftrK65AarCK11fB7wC4KaQafTv3m5GO5QAHWD6Sv8ok2B3u7zI/izMUkzmH6gvZg/8pD0RwY2DBXJuw2+OxVzP99qoErVX8qJFuBk+qd+hDeuVc39/a2</vt:lpwstr>
  </property>
  <property fmtid="{D5CDD505-2E9C-101B-9397-08002B2CF9AE}" pid="98" name="x1ye=74">
    <vt:lpwstr>4EJH4OpzTr2YCQZIctKCIRjUSHn9TdYnV6a2cKII/GB8jqmKejEtRFMgZodmWeBZXNis3bIrffizn10sexEOYcJRWgfAn56A4PGXammjwXOpR6x5YpQtAN2MbmMHmmTOPNuclF2GqmGdXnmDwJj8UCiZpqonKQFZD6FURkcRNiEn7iZ3Qom/CQToHxrtXPr4paImg0kl4wnTKFb/Gev+aSdLrN8GeHpORQsMdLiKXe5lgxaRw7fRwbaPNcUehiK</vt:lpwstr>
  </property>
  <property fmtid="{D5CDD505-2E9C-101B-9397-08002B2CF9AE}" pid="99" name="x1ye=75">
    <vt:lpwstr>f03UhTghzLbCIdBbVUTIna9Nw9opm9Kx0hZEdOLQ+OqnvGffTtWHWphVknJU+VlZHAKBDEYb5ygIPNl2EK1pjqLcfu7JZ/8md37jBbUcinEGSUvjweLeMFEsAPWXcvb6vyL8lGIMO47G5XIezy8xKo2PQLy3PbPosHTTR3SEgrIclwUODNMcTPeZ1ZpLhPSW93FUglxI12GGTXjxSrHyghI4ISGTpo8kqvlfFtUUIdzmmTRN1o+cj1kHyOvvny8</vt:lpwstr>
  </property>
  <property fmtid="{D5CDD505-2E9C-101B-9397-08002B2CF9AE}" pid="100" name="x1ye=76">
    <vt:lpwstr>7iFZTbQyJSXZ/yrgVhtXkyoIo6D4M7J10th7qYWZW2Jom9t10vK7A864Rrld4MI21H7BK8wlrIX2M8ZkbuSwCFdS0VFWdwPwjQy/vAwW+Kj/hti9vg2vnjDdtN7Z6L1MWyGpGedX9+erzoA6bWt4wddIxLmiFhbIALfdzUe+dYPbZh9TRVQ6BHUlrJLktPsVL6yXc49Pl5SsG1QIvmIadBwiG6gOuPKyXGrPVZ7UlKPWK+mVRbs4zEV5Q5OKvTR</vt:lpwstr>
  </property>
  <property fmtid="{D5CDD505-2E9C-101B-9397-08002B2CF9AE}" pid="101" name="x1ye=77">
    <vt:lpwstr>Jezj5QBBnkjzCs+G+2TNR/aXehyGwdspBCHUAa29j2Aplm02LNJxKeqgj2DxZVnjbFj2/+SDvdp9HgmORijdWdlRossgFXoQ1LtRsggzJKYGiQkZ4L5CoQGupRnzFW3oRr3U06RP9VhrlbiOk8s3qVJTjyv2hy3wRNLujtRfX7hEiNlsl3cmMUK2/Ku+h/VS6ym1q/g6Te9DZMHppukx6p0IfNfNCkpg0McC1t5RFPbIuRSXdHwdokEBREnfglR</vt:lpwstr>
  </property>
  <property fmtid="{D5CDD505-2E9C-101B-9397-08002B2CF9AE}" pid="102" name="x1ye=78">
    <vt:lpwstr>6KTxJG8UuMKWK8UXaz0N3vHqzWgeiSa1m1Ob7nTuvLYx561VbGbVsLXs243/5zVFqHIqQLfRpNp560tLXymdJA0RgqqX/z6f8GnbIZRkbQ8kvaGugQPwJEIAkpJ4JCrzlsLiPlMn8radjNetc2koUkoFQ3p404ulktTAO/NwkOkBEL6929xY1/e+vjbgLwRsDfDhMebXrjp/PaRvUwvcMBAjpeMPJrPUHwasSaIrE6e81HgRaYLrW7bUks5QGU4</vt:lpwstr>
  </property>
  <property fmtid="{D5CDD505-2E9C-101B-9397-08002B2CF9AE}" pid="103" name="x1ye=79">
    <vt:lpwstr>i7stXdCjCl1fqEC9p1PUknADdrFD2dNYoJN9UA7Azk261J9d23wfK+l1cYGr7F6MZk5ATJixxL3wxJ+CjWcGy6ODKDOTUjW6K7qPEpHzgtmG21LnZIO1eyGXimM1QxLFBYHrbBYZJn/sdRgSkwNTGrPf7FoV5VRHs16GTxcQxL5C8w0S5gLaAu4Ue7wFNxT3Plm4HR0Oze3brz+Bxs/g+N8yjlgJHIPJ+FrfUJGMm3Pp6bmZ9cGII9lW+jwoWDi</vt:lpwstr>
  </property>
  <property fmtid="{D5CDD505-2E9C-101B-9397-08002B2CF9AE}" pid="104" name="x1ye=8">
    <vt:lpwstr>+u7QX4ClLdhvG9xgHQyxk4F62JtPr70/GBE7jNT3jbSTtv/S/k7P+qzNvdenL3KmcRnFJyPZ+w1WiR/DxAufqqG0QjE481YbVwg/FTYoMMH1XzxVRP+F+OTwYT47ADrz6R/3PASYdGPy0hUeV67nA5Tjebyf/7bqTiZF5jprOf4AzTlsRtkVkFnAo4LqRuh3VECbNiKoKnMoAcYydSvgU0s7lKkFE/94AoV9JQB7EC/cP3PN/75VWkRexUBT0ox</vt:lpwstr>
  </property>
  <property fmtid="{D5CDD505-2E9C-101B-9397-08002B2CF9AE}" pid="105" name="x1ye=80">
    <vt:lpwstr>3fNA5qLx8m6jDh34GGk5FI9fNeRSwIcq4UyJIlod8weFP7suMcEslmP2+plh6YxmPFOhYZYK4H6YFx290gz/hLMIqvwmUMrvu3KJK9FBuHD/E+b3hd0gu2Re4U/hivLhK7Geo/ZkwvM/b3UXAquMVf18H52AU+wrPcP42alvFoySM2dnCUctzjArqQyV8dIWOCzF+KKg9p16yNN1HXtPmonssTH2O/TOgsfEcfUHhODQ0faLOs33Xs4ohBsF42H</vt:lpwstr>
  </property>
  <property fmtid="{D5CDD505-2E9C-101B-9397-08002B2CF9AE}" pid="106" name="x1ye=81">
    <vt:lpwstr>FwBQ6/4Th965eZJy+2acgBVd9s8vQh4wxNfuFNra4l0SrK/dWZ8SNRHdgoZ5LMf2IlhPETJuPyiYs4JpXvuN7NORZo7kUze6s+3iRglPBTSVciT+sx+jeALEMjV073QGwnJ5Bb6ZdwgtkQFAlKqwNgK/XCdUta8QWZ1HLMu4ZKqlVitLoJ0Sp2HSrZYhYs7b2zmRTLaVvbpf1+Gkb0E92pjYqlNtZXGNM11veOm2rxuG0almMqGm/zueYTY0kw1</vt:lpwstr>
  </property>
  <property fmtid="{D5CDD505-2E9C-101B-9397-08002B2CF9AE}" pid="107" name="x1ye=82">
    <vt:lpwstr>kayMZ/q6pCYbgMQJTtf2qhqq/2ulaMffV41CPYXx0kP2yhgk3F+8Iljd/DPEex9oHOsv9Wikik8j1quJflj1QeUa7wAg20YTvSsvxlzLcbmpmLFNB0oKwQBT7coHp+kwM+H8HaLqD9BQ3pHYf6sZgHW8qxTaRP8oMRb3ArepsfCeJ7PuylKr4VdAQZe6McWEz5GHSU6HNTo+WbJ265kx4D2BSQiIZdh98oivSKAeTQIpLJigWRTietujKQrCkfP</vt:lpwstr>
  </property>
  <property fmtid="{D5CDD505-2E9C-101B-9397-08002B2CF9AE}" pid="108" name="x1ye=83">
    <vt:lpwstr>VHUpid7sMadc6wVRDy433MANoUyMPKjvNbt/FryXNhiERwy608IqFAHA7hZWlKk46Oj8bFuzRyMdj2cJlintMHYSm+A/dxO9MbC2LNdpoEEXYunzitr5sK9Z3l/uV7Gbwh5vJcC3NTwQ39nSJ28y90Cj37pRos7F1xTE2cfWy5/PFkerU+Cd0k6PwWKLg89uBpwtiVHzsmJ+ImXSH6sCfoPzjUa3Ts1F4vPSglVsEBfjR/7swdY7FJjGP1J/96E</vt:lpwstr>
  </property>
  <property fmtid="{D5CDD505-2E9C-101B-9397-08002B2CF9AE}" pid="109" name="x1ye=84">
    <vt:lpwstr>GXwm0NVUbfHUdKh8qBKoSdq6HjASCJ4IoRpbIVI5QHL7jkhvwwSNAN8O9MWtxu6J05klqrGi4em59tW563ucey7/ZEgmgT/4BDZUNXFaf/iGy8L6p7U/DAF56N5biiDRNYEm4/optZU0taLfGrcYKoePtk39yexRg/X+eQolHuE1oFC1IIv8/bGbjx5H/0OX4slUPxJ7zKHhABhD9TRffA+0IVgmWpUw9mUji9GxA9nLANY5sinrFdZ+JexM/IM</vt:lpwstr>
  </property>
  <property fmtid="{D5CDD505-2E9C-101B-9397-08002B2CF9AE}" pid="110" name="x1ye=85">
    <vt:lpwstr>8k5YG3LH0EZWRohRUY0hnyYF/DYKutPurBA6AErZVsETlOdW1PBrXvV4PxO67PGA2SIqx2S6WhY4zM0INBD7noLKk+c80TUTEc6c5U8gJMlz7cX60sQv2BCteie42Y309DFf4lwkecjixDAQkFHlGrWPw/FPzO7MR0g7kwpLuqcRVbTTWPx0veOl79+f1lsI1RVcKaW5tYYFa/1goHD+V8vhqu/xwVxoooiJcPeKW51403U807vHjyUvMKzwV78</vt:lpwstr>
  </property>
  <property fmtid="{D5CDD505-2E9C-101B-9397-08002B2CF9AE}" pid="111" name="x1ye=86">
    <vt:lpwstr>DVNLMRHKClUmYmiI3a2YQLdR+Js0F6lb/TdRjukyieH1DY8pYeWwjKzdvGxzwkH136VQuxR0RYTBvuxjEp0+Gq2zRACX+bm945QM2Ov34xtxnVUbzQdrn9NmD0IMdJ8QcGQV04Hdxka3VpysjXfVEsYXsK3dsWn01bH3j8Kp+qhJ7vIJnzR5ohcY0GxiE+dQzS2ECucklZzQ+meXQr6cu1eG8KC5vLPVw2+WcBtb1Yf0361UUj8qcD4p3GTkKDC</vt:lpwstr>
  </property>
  <property fmtid="{D5CDD505-2E9C-101B-9397-08002B2CF9AE}" pid="112" name="x1ye=87">
    <vt:lpwstr>e3ObDJhx0BWjgSG57ucXzSsn84+WH4klH7AAKUc5KiSgsAXB+qMIFyC1bAJT3YHsRM3KXzqumDfy4z21yeqzHvNTJWCHCxGQiJwKmW6oYSh91b8IEb3RbXUiVgijU8PuqD2Lq/SIImSvFofdA9y94nK5ZRL6+waFsRLUhdNvBkx7lTTp0SCCMk3Yhi/FqwIFN2HTJjVZdI4bMB6ObiPrvT66fduQ8RemO/xwNCTnUHu/QRVkKbMBVSb2noHRKeC</vt:lpwstr>
  </property>
  <property fmtid="{D5CDD505-2E9C-101B-9397-08002B2CF9AE}" pid="113" name="x1ye=88">
    <vt:lpwstr>spP1JelMrpi6NMWeg1mg+WhEU6IXv2KXVviQLmwx2mPac2dRUdTXiPOKc+/6lVYqkgYZsAhfEBxC8DjgfG4lDH0C2EElv5sczQzK6kjBc+Apq29NruvU+6RrGoRI4RVeMaFFmPrAICNzYv4m8rLdqEvXj3xHk9TfWL6RCwpo8J1uu3nBR7DKNLAyF6C0Lh8scaGgTwbPIr1Ox8Z9Y9hJ2i5Qf1pRvk77Ppyzbl1brIDTFeBPi23bMJdvldLLrMr</vt:lpwstr>
  </property>
  <property fmtid="{D5CDD505-2E9C-101B-9397-08002B2CF9AE}" pid="114" name="x1ye=89">
    <vt:lpwstr>FXW7emYh3XYsLI9xf0DiSgHM4pxZzk/sFuCH38DNsXRM2nNtvLXApeXeKMUjlHc3+Jq3StKirBifApqNq1xem+gIGrFT5ibjrYVsMt/CXBH3vbqjsWxD655xNqMYjqRXOhf0NbvlliMWtOlkAN03m9YK4QxUIHGRmJMQIIIxGpabcPoSgCVRP7pQOStRTZ7eRvdXet8OwWUbYbs7alJGHhxX7RIc0FMPO0sRDTSqY71pucQSKaUQr0vxpS4MQ3/</vt:lpwstr>
  </property>
  <property fmtid="{D5CDD505-2E9C-101B-9397-08002B2CF9AE}" pid="115" name="x1ye=9">
    <vt:lpwstr>dt0a6zWA6OOFmapAl6nalO48iFW4sX82929voV+SoEqwZ3rbYYvUiliD+Z6d0BWIan2zN+ChgiKFe6lasYGzQShzE59fz8veHl19kTED3S7qmOBSeAnHxZoS32PmCMSTS4Zt8Ztxw2/LM7rgztzoQQDcgkf04dNGuSC2Z9BFWeFBKjGHLwrLlRX6poOUATZ4qbQaXtC3lEok0QZmHCkZtKsBwvbEKmRHjKfbn8dsHiym5ygbAaLuty6aSwixMro</vt:lpwstr>
  </property>
  <property fmtid="{D5CDD505-2E9C-101B-9397-08002B2CF9AE}" pid="116" name="x1ye=90">
    <vt:lpwstr>PJy2o8v2CpudYo8eSvhoK2/3SfOa3elE4OvzVE6BSYss1DbBYw9BWxgmIkB77n9y1hIe3q4GCUquhQSl+zik124oablKJo3kNO1XsdiCumj8rmK6MIK2jC68d90zN2xS9hP7rbInGftKhzgA3dPqmQfVuHgL8uGTCspM6/U7fqodTdFeimsWz7E0Y7KpC5fMeWVbz0PcHdsDTfzmdMfXTd/pnrrZ9rodIg3KIYOneovtyFNq44iTX6AAtoV2zIU</vt:lpwstr>
  </property>
  <property fmtid="{D5CDD505-2E9C-101B-9397-08002B2CF9AE}" pid="117" name="x1ye=91">
    <vt:lpwstr>jE4dnj5XxGk7nRVM5Ztg2EUR69jV1wd762fprp5P19AtKFlAIpGRxUb4ILj1qL99N3da3V5q2WT3TBCkhD2mOSEebEjlf7PmDLvKa9xGA4ubEkZ53kb8cjNysTeBxlns1ICSKk9omIbs5TobnMaEdU3H1h0Ks/iQH6NCZ9iDUH0XezTjzhKuELZYt/lOUl+fD3G+of98vxNfGHF5ODP91YVffg0Sy9YRgxaCz+57K5em03jAPosFBYj8/YeFZMJ</vt:lpwstr>
  </property>
  <property fmtid="{D5CDD505-2E9C-101B-9397-08002B2CF9AE}" pid="118" name="x1ye=92">
    <vt:lpwstr>pzeT4o5isJJo4B2WT6PGvi4CsMlOTvucAVLwgiihX/eTY/+vNhb6DyzP8eB/MaCQbLj4OuCIbaQYCpdAg5/Iu9HdiKR4MrksZm7Kp/Z5qbiawwPG3uJTbMsyVRhZV7/p/RDobIeEtgP6clFJhSM466WOb/NELxYCmk+1sEErt7sNnkRx2z8+W32zSncA9QsEUvSrxmLe0WlZSgnf9aoLtawc3RNtvr6LaOnKnjj3m0IFHL19etO3C8fURJY3WBj</vt:lpwstr>
  </property>
  <property fmtid="{D5CDD505-2E9C-101B-9397-08002B2CF9AE}" pid="119" name="x1ye=93">
    <vt:lpwstr>8EVGifz5k1jFSyJWyE4VqkVBQWbtZcdfrnvMf22ybnpcPBdyGC5lKHPotdilViao2InTNNo0/q3Sk4qFMO9v5IutQhQ8gI+4V8mJ0HS7hZJgKNKWVR7L7AoysF5uhsn67EEMtL4CvU+Imm6M3J0jWV2k4IuOILyP57euNg5zpLb0ffKzRuTA58UsS29yQMDUOF6rYlcq6MJY3Z5TBrYndy51kjjkZ5s22StUyvrfuTpNft0QWHOAeZEfCnMD2m7</vt:lpwstr>
  </property>
  <property fmtid="{D5CDD505-2E9C-101B-9397-08002B2CF9AE}" pid="120" name="x1ye=94">
    <vt:lpwstr>GkaS7jemqaSChw7YCjHlyiedu9rl3gz3Ny81Sv2jxv3t6imYXl+ZQuA563xyWjUQ0Pqy5Wa9q9GmFNMdBihu1UOG+NsFdpy2n9WOXhw9H1xQpxcN/x3+zT2/bLyErO6y42E0+BPyAniqr53cc6BA1CdtsNCk8GGKeG2kQ8aAEoT5QV13ULMezpjnReld9XwaTusCKO7PYHdzPEeUGT3MyZn5I7gHdtC0YgyT7ZfAm0KGP2T/wxlf18c33RGVN9b</vt:lpwstr>
  </property>
  <property fmtid="{D5CDD505-2E9C-101B-9397-08002B2CF9AE}" pid="121" name="x1ye=95">
    <vt:lpwstr>inw2Lvg0Fo2PLAMPhebmp/b73F0J6VKscpsT5/cNN8wMNQv+KiY666L1hz652PO9PWxbFFYQx/CqPrG+3ZGj8w4QIBIoSEUCvF7RctStN29ZD+8zOEf7fzWLJ+iNdBwyKP17FmGyUwRL7/FPR9sthPmTk5CHhHYNuQf3S+QoJ2xT5P2Dkk2QCrsnoqX3AsnPvyHElQ8EF0Gy4Jkan/K3f0qqXOn3Oq+9j4kPL0ZVO8z19qgCapaE/bIgAEjxsC4</vt:lpwstr>
  </property>
  <property fmtid="{D5CDD505-2E9C-101B-9397-08002B2CF9AE}" pid="122" name="x1ye=96">
    <vt:lpwstr>qmSLKQj4F/1mKV/IzmKBFfo5aORj6F5qfeQrrqOAowxD9MG59sAvCxxJNWu/fAp+cH7GdWNQY/25b+z2JOPLPLx3S/vD5M70zBbsOOQSDk6dVmFOlynA0sQ3BKBNfQG1+/kLDl/PiSHPPk/u0ez0pREyBG30QDmvAkZtpwgKf4CxERQTSuJYiFMi1U/HL6cZ9L4y2S9CYBYUMhIj/YIEESkAT34vpHYf73D20oyqW10X8kpJ9MF9zFXuA0KK9Ji</vt:lpwstr>
  </property>
  <property fmtid="{D5CDD505-2E9C-101B-9397-08002B2CF9AE}" pid="123" name="x1ye=97">
    <vt:lpwstr>lDFDkDm8FPZyAU6l3Y03YwVhtDf36q9GBQPFbg2w4mVgm3PeglbM8gkBQazaEpCWOfiP45EpxHHTQBAX1V1g/BjHPEa2bwN+GIPzK0HU/A3fudurIsntoiqz4kesuCYiG+tzR9Hr2TXztmNWJGZI20tddg01mM7tA6RreK3bqmqsNFlAlmCHd8GNjLpcy3AGi5c+XdzSH3toovFd4udooPhZ5uDmaCAJrF8EoGJ/jy64uxAGNkD953NoKI5YJ4x</vt:lpwstr>
  </property>
  <property fmtid="{D5CDD505-2E9C-101B-9397-08002B2CF9AE}" pid="124" name="x1ye=98">
    <vt:lpwstr>XxipDNDaGDdGAMqz3F5qZ0yxHrieE6MBOfqX5Gyj8u0yOJz0wLVnoKspCGZAuHiKyQ4lJxr59gpuOTYEigbdWUmxD1KI+JUVybRpBCjn8a4i4vjE13O29YI52FVe2L1H0K3MzDD8re6AwwnQG2lDh5d2m2GcWO1fl3zXTJEB5/360Nvkzode8FohgdeJTdvp/HHC4/6TI6TziftsgQopJvHkniNkykHpLdrDlLqfd1+lPxz46CqQClb3itRkLG0</vt:lpwstr>
  </property>
  <property fmtid="{D5CDD505-2E9C-101B-9397-08002B2CF9AE}" pid="125" name="x1ye=99">
    <vt:lpwstr>BSeg3DcBMKKDfZ9p3L6OAaB5ioO7nowqfFV2nIyrxl867blsswjMAjj/9BTtagqw03T+LmScyWgKIzI5wO5mMbSRjioIDxs4UXijpsmldU813naw92UknzinUTA9B2gJR1Rxo1DscloAf3cslqYzMpe1hVSaaTd6a8yWcynzy9Obu4XVEW53cRcYHlxTL2t7ZwHycmKqTLTV117PwUa7+EojRKueV4ZqrKZUWIpGGiJMZYsicH5Z1h1BQ1HZNYN</vt:lpwstr>
  </property>
</Properties>
</file>